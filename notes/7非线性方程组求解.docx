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F74D3">
      <w:pPr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48"/>
        </w:rPr>
        <w:t>第七章  非线性方程求解</w:t>
      </w:r>
    </w:p>
    <w:p w14:paraId="076E61DC">
      <w:pPr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0F6B63"/>
          <w:sz w:val="32"/>
        </w:rPr>
        <w:t>面向初学者的现代数值计算笔记</w:t>
      </w:r>
    </w:p>
    <w:p w14:paraId="36CEB323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6CC6F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70AD47" w:sz="10" w:space="0"/>
              <w:left w:val="single" w:color="70AD47" w:sz="10" w:space="0"/>
              <w:bottom w:val="single" w:color="70AD47" w:sz="10" w:space="0"/>
              <w:right w:val="single" w:color="70AD47" w:sz="10" w:space="0"/>
            </w:tcBorders>
            <w:shd w:val="clear" w:color="auto" w:fill="EAF7EA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40DADA6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70AD47"/>
                <w:sz w:val="21"/>
              </w:rPr>
              <w:t>笔记定位</w:t>
            </w:r>
          </w:p>
          <w:p w14:paraId="36B822A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本笔记根据课本第七章内容整理，重点服务于初学者复习与上机实现。内容按“概念—算法—收敛性—例题—MATLAB实现”的顺序展开；公式在 Word 中保留为 LaTeX 源码形式，方便后续复制、修改或转入 LaTeX。</w:t>
            </w:r>
          </w:p>
        </w:tc>
      </w:tr>
    </w:tbl>
    <w:p w14:paraId="25965518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23135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5B9BD5" w:sz="10" w:space="0"/>
              <w:left w:val="single" w:color="5B9BD5" w:sz="10" w:space="0"/>
              <w:bottom w:val="single" w:color="5B9BD5" w:sz="10" w:space="0"/>
              <w:right w:val="single" w:color="5B9BD5" w:sz="10" w:space="0"/>
            </w:tcBorders>
            <w:shd w:val="clear" w:color="auto" w:fill="EAF4FF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5F9382D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5B9BD5"/>
                <w:sz w:val="21"/>
              </w:rPr>
              <w:t>本章主线</w:t>
            </w:r>
          </w:p>
          <w:p w14:paraId="0F58E4B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非线性方程求解不是“代入公式直接算”，而是先把问题转化为可迭代的格式，再研究迭代是否会收敛、收敛有多快、何时停止以及如何用程序可靠实现。</w:t>
            </w:r>
          </w:p>
        </w:tc>
      </w:tr>
    </w:tbl>
    <w:p w14:paraId="35D1E448">
      <w:pPr>
        <w:pStyle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目录</w:t>
      </w:r>
    </w:p>
    <w:p w14:paraId="04581263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1 非线性方程求解的基本问题</w:t>
      </w:r>
    </w:p>
    <w:p w14:paraId="2E6F2F8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2 二分法：最稳定的保守方法</w:t>
      </w:r>
    </w:p>
    <w:p w14:paraId="5C994E24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3 不动点迭代：把方程改写成 x=φ(x)</w:t>
      </w:r>
    </w:p>
    <w:p w14:paraId="7DE822E0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4 迭代加速：Aitken 与 Steffensen</w:t>
      </w:r>
    </w:p>
    <w:p w14:paraId="7BB82727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5 牛顿法、牛顿下山法与割线法</w:t>
      </w:r>
    </w:p>
    <w:p w14:paraId="7F33067D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6 非线性方程组求解</w:t>
      </w:r>
    </w:p>
    <w:p w14:paraId="143E5DD6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7 非线性最小二乘问题</w:t>
      </w:r>
    </w:p>
    <w:p w14:paraId="1C073D86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8 大范围求根与同伦思想</w:t>
      </w:r>
    </w:p>
    <w:p w14:paraId="4B69E2E4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9 课本例题与补充例题整理</w:t>
      </w:r>
    </w:p>
    <w:p w14:paraId="2E1EA23F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10 MATLAB 自行实现程序</w:t>
      </w:r>
    </w:p>
    <w:p w14:paraId="6B79AB35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11 MATLAB 官方内置函数实现</w:t>
      </w:r>
    </w:p>
    <w:p w14:paraId="31B9306C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12 本章方法总表与复习清单</w:t>
      </w:r>
    </w:p>
    <w:p w14:paraId="0431A46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br w:type="page"/>
      </w:r>
    </w:p>
    <w:p w14:paraId="4652B576">
      <w:pPr>
        <w:pStyle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 非线性方程求解的基本问题</w:t>
      </w:r>
    </w:p>
    <w:p w14:paraId="1F79F882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1.1 从线性方程到非线性方程</w:t>
      </w:r>
    </w:p>
    <w:p w14:paraId="6F6CABAC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 xml:space="preserve">在线性代数中，典型问题是求解线性方程组 Ax=b。非线性方程求解则更一般，可以写成 f(x)=y，等价地写成 </w:t>
      </w:r>
      <m:oMath>
        <m:r>
          <m:rPr/>
          <w:rPr>
            <w:rFonts w:hint="default" w:ascii="Cambria Math" w:hAnsi="Cambria Math" w:eastAsia="方正楷体_GB2312"/>
            <w:sz w:val="21"/>
          </w:rPr>
          <m:t>g(x)=f(x)−y=0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>。因此，本章核心问题就是寻找函数零点。</w:t>
      </w:r>
    </w:p>
    <w:p w14:paraId="298F12E5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f(x)=0</m:t>
          </m:r>
        </m:oMath>
      </m:oMathPara>
    </w:p>
    <w:p w14:paraId="6F8E00C7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若存在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∗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</w:rPr>
        <w:t xml:space="preserve"> 使 f(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∗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</w:rPr>
        <w:t xml:space="preserve">)=0，则称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∗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</w:rPr>
        <w:t>为 f 的零点，或称为方程 f(x)=0 的根。对多元情形，未知量变成向量，问题写成 F(x)=0。</w:t>
      </w:r>
    </w:p>
    <w:p w14:paraId="6261E413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F(x)=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,…,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,…,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⋮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,…,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18"/>
            </w:rPr>
            <m:t>=0</m:t>
          </m:r>
        </m:oMath>
      </m:oMathPara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29743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5B9BD5" w:sz="10" w:space="0"/>
              <w:left w:val="single" w:color="5B9BD5" w:sz="10" w:space="0"/>
              <w:bottom w:val="single" w:color="5B9BD5" w:sz="10" w:space="0"/>
              <w:right w:val="single" w:color="5B9BD5" w:sz="10" w:space="0"/>
            </w:tcBorders>
            <w:shd w:val="clear" w:color="auto" w:fill="EAF4FF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1CD7008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5B9BD5"/>
                <w:sz w:val="21"/>
              </w:rPr>
              <w:t>初学者要点</w:t>
            </w:r>
          </w:p>
          <w:p w14:paraId="0E5BC906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 xml:space="preserve">非线性方程通常没有显式解析解，数值计算的任务是构造一个序列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0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,...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，使它逐渐逼近真实根 x*。因此，本章每一种方法都要同时回答三个问题：怎样产生下一个近似值？什么时候会收敛？计算到什么程度可以停止？</w:t>
            </w:r>
          </w:p>
        </w:tc>
      </w:tr>
    </w:tbl>
    <w:p w14:paraId="48C1AE1C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1.2 根的存在性、唯一性与重根</w:t>
      </w:r>
    </w:p>
    <w:p w14:paraId="622B231F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首先指出，非线性方程可能有解、无解，也可能有多个解；即使是单变量方程，也必须先关心根是否存在、根所在区间以及根的个数。</w:t>
      </w:r>
    </w:p>
    <w:p w14:paraId="62591C7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连续函数的变号定理是最常用的存在性判断。若 f 在区间 [a,b] 上连续，并且 f(a) 与 f(b) 异号，则区间内至少有一个零点。</w:t>
      </w:r>
    </w:p>
    <w:p w14:paraId="7D00D546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f(a)f(b)&lt;0 ⟹ ∃ 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∈(a,b), f(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)=0</m:t>
          </m:r>
        </m:oMath>
      </m:oMathPara>
    </w:p>
    <w:p w14:paraId="58076E2D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若函数在区间上单调，则变号区间中的根通常可以判断为唯一。对多项式，课本指出 n 次多项式在复数域中有 n 个根，重根按重数计算。</w:t>
      </w:r>
    </w:p>
    <w:p w14:paraId="1A57A752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f(x)=(x−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m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g(x), g(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)≠0</m:t>
          </m:r>
        </m:oMath>
      </m:oMathPara>
    </w:p>
    <w:p w14:paraId="739624D1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这里 m 是根的重数。m=1 时称为单根；m&gt;1 时称为重根。重根会显著降低 Newton 法等算法的收敛速度，是本章后面要特别处理的问题。</w:t>
      </w:r>
    </w:p>
    <w:p w14:paraId="54011E22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1.3 求根算法通常要解决的三个问题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77913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B994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问题</w:t>
            </w:r>
          </w:p>
        </w:tc>
        <w:tc>
          <w:tcPr>
            <w:tcW w:w="341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0FCB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含义</w:t>
            </w:r>
          </w:p>
        </w:tc>
        <w:tc>
          <w:tcPr>
            <w:tcW w:w="341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FB58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常用处理</w:t>
            </w:r>
          </w:p>
        </w:tc>
      </w:tr>
      <w:tr w14:paraId="35D20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04F40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存在性</w:t>
            </w:r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44F0B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能否确认某个区间或区域中存在根</w:t>
            </w:r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CE5FF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变号判断、图像观察、单调性分析、同伦连续法</w:t>
            </w:r>
          </w:p>
        </w:tc>
      </w:tr>
      <w:tr w14:paraId="5CB49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B59AC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定位</w:t>
            </w:r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C73D4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给出根的大致位置或初值</w:t>
            </w:r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C9D83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画图、扫描区间、二分法先粗定位</w:t>
            </w:r>
          </w:p>
        </w:tc>
      </w:tr>
      <w:tr w14:paraId="6B9D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9871F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精度</w:t>
            </w:r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236A8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判断近似根是否足够好</w:t>
            </w:r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EC1835">
            <w:pPr>
              <w:rPr>
                <w:rFonts w:hint="eastAsia" w:ascii="方正楷体_GB2312" w:hAnsi="方正楷体_GB2312" w:eastAsia="方正楷体_GB2312" w:cs="方正楷体_GB2312"/>
              </w:rPr>
            </w:pPr>
            <m:oMath>
              <m:r>
                <m:rPr/>
                <w:rPr>
                  <w:rFonts w:hint="default" w:ascii="Cambria Math" w:hAnsi="Cambria Math" w:eastAsia="方正楷体_GB2312"/>
                  <w:sz w:val="17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7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7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7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7"/>
                    </w:rPr>
                    <m:t>k+1</m:t>
                  </m:r>
                  <m:ctrlPr>
                    <w:rPr>
                      <w:rFonts w:ascii="Cambria Math" w:hAnsi="Cambria Math" w:eastAsia="方正楷体_GB2312"/>
                      <w:sz w:val="17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7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7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7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7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7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7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7"/>
                </w:rPr>
                <m:t>|、|f(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7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7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7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7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7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7"/>
                </w:rPr>
                <m:t>)|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、相对误差、最大迭代次数</w:t>
            </w:r>
          </w:p>
        </w:tc>
      </w:tr>
    </w:tbl>
    <w:p w14:paraId="7A956C1A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5043C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E69138" w:sz="10" w:space="0"/>
              <w:left w:val="single" w:color="E69138" w:sz="10" w:space="0"/>
              <w:bottom w:val="single" w:color="E69138" w:sz="10" w:space="0"/>
              <w:right w:val="single" w:color="E69138" w:sz="10" w:space="0"/>
            </w:tcBorders>
            <w:shd w:val="clear" w:color="auto" w:fill="FFF3D6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61C1678F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E69138"/>
                <w:sz w:val="21"/>
              </w:rPr>
              <w:t>易错提醒</w:t>
            </w:r>
          </w:p>
          <w:p w14:paraId="7C87C78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单纯看到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|f(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)|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 xml:space="preserve"> 很小，并不一定说明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 xml:space="preserve"> 离根很近。若根附近函数非常平坦，或者根是重根，则函数值可能下降很快，但位置误差仍然不小。实际程序中通常同时检查步长误差和残差。</w:t>
            </w:r>
          </w:p>
        </w:tc>
      </w:tr>
    </w:tbl>
    <w:p w14:paraId="416AE2DD">
      <w:pPr>
        <w:rPr>
          <w:rFonts w:hint="eastAsia" w:ascii="方正楷体_GB2312" w:hAnsi="方正楷体_GB2312" w:eastAsia="方正楷体_GB2312" w:cs="方正楷体_GB2312"/>
        </w:rPr>
      </w:pPr>
    </w:p>
    <w:p w14:paraId="3BCED16D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1.4 收敛阶：怎样描述“收敛得快不快”</w:t>
      </w:r>
    </w:p>
    <w:p w14:paraId="57F9F130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设迭代序列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</w:rPr>
        <w:t>收敛到 x*，记误差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−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∗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</w:rPr>
        <w:t>。若存在常数 C&gt;0 和 r&gt;0，使得下面极限成立，则称序列具有 r 阶收敛。</w:t>
      </w:r>
    </w:p>
    <w:p w14:paraId="5FBCCD84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func>
            <m:func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18"/>
                    </w:rPr>
                    <m:t>lim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k→∞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lim>
              </m:limLow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|</m:t>
                  </m:r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e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k+1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|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|</m:t>
                  </m:r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e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k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|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r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den>
              </m:f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</m:func>
          <m:r>
            <m:rPr/>
            <w:rPr>
              <w:rFonts w:hint="default" w:ascii="Cambria Math" w:hAnsi="Cambria Math" w:eastAsia="方正楷体_GB2312"/>
              <w:sz w:val="18"/>
            </w:rPr>
            <m:t>=C</m:t>
          </m:r>
        </m:oMath>
      </m:oMathPara>
    </w:p>
    <w:p w14:paraId="670F027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当 r=1 时为线性收敛；r=2 时为二次收敛；r&gt;1 时称为超线性收敛。课本中特别提到，若极限满足</w:t>
      </w:r>
    </w:p>
    <w:p w14:paraId="11E1DD56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func>
            <m:func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18"/>
                    </w:rPr>
                    <m:t>lim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k→∞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lim>
              </m:limLow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|</m:t>
                  </m:r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e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k+1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|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|</m:t>
                  </m:r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e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k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|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den>
              </m:f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</m:func>
          <m:r>
            <m:rPr/>
            <w:rPr>
              <w:rFonts w:hint="default" w:ascii="Cambria Math" w:hAnsi="Cambria Math" w:eastAsia="方正楷体_GB2312"/>
              <w:sz w:val="18"/>
            </w:rPr>
            <m:t>=0</m:t>
          </m:r>
        </m:oMath>
      </m:oMathPara>
    </w:p>
    <w:p w14:paraId="6A44B231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则序列是超线性收敛。Newton 法在单根附近通常具有二次收敛，而割线法通常具有超线性收敛，收敛阶约为黄金分割数 1.618。</w:t>
      </w:r>
    </w:p>
    <w:p w14:paraId="70C2611A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1.5 停止准则</w:t>
      </w:r>
    </w:p>
    <w:p w14:paraId="1D3DA828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 xml:space="preserve">程序中不可能真正算到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</w:rPr>
        <w:t>=x*，所以必须设定停止条件。常见停止条件如下。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2B9B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1DD7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停止准则</w:t>
            </w:r>
          </w:p>
        </w:tc>
        <w:tc>
          <w:tcPr>
            <w:tcW w:w="341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3313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公式</w:t>
            </w:r>
          </w:p>
        </w:tc>
        <w:tc>
          <w:tcPr>
            <w:tcW w:w="341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97D1A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说明</w:t>
            </w:r>
          </w:p>
        </w:tc>
      </w:tr>
      <w:tr w14:paraId="1D4CC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796AB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绝对步长</w:t>
            </w:r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CEE63B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|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k+1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|&lt;ε</m:t>
                </m:r>
              </m:oMath>
            </m:oMathPara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2E12EA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适合根的量级不大时</w:t>
            </w:r>
          </w:p>
        </w:tc>
      </w:tr>
      <w:tr w14:paraId="6D4B1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A05F63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相对步长</w:t>
            </w:r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28DDF5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|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k+1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|/(1+|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k+1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|)&lt;ε</m:t>
                </m:r>
              </m:oMath>
            </m:oMathPara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5964E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更适合根的量级差异较大时</w:t>
            </w:r>
          </w:p>
        </w:tc>
      </w:tr>
      <w:tr w14:paraId="04723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41B5A3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残差</w:t>
            </w:r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B293C6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|f(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)|&lt;ε</m:t>
                </m:r>
              </m:oMath>
            </m:oMathPara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48144A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检查方程是否近似满足</w:t>
            </w:r>
          </w:p>
        </w:tc>
      </w:tr>
      <w:tr w14:paraId="2A4F4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77366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最大迭代步数</w:t>
            </w:r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D1A74A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k≥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max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</m:oMath>
            </m:oMathPara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CC6B1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防止死循环</w:t>
            </w:r>
          </w:p>
        </w:tc>
      </w:tr>
    </w:tbl>
    <w:p w14:paraId="2D36C7D3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64888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70AD47" w:sz="10" w:space="0"/>
              <w:left w:val="single" w:color="70AD47" w:sz="10" w:space="0"/>
              <w:bottom w:val="single" w:color="70AD47" w:sz="10" w:space="0"/>
              <w:right w:val="single" w:color="70AD47" w:sz="10" w:space="0"/>
            </w:tcBorders>
            <w:shd w:val="clear" w:color="auto" w:fill="EAF7EA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2AC088E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70AD47"/>
                <w:sz w:val="21"/>
              </w:rPr>
              <w:t>程序实现建议</w:t>
            </w:r>
          </w:p>
          <w:p w14:paraId="2B9A0CF6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更稳妥的写法是同时使用“步长准则 + 残差准则 + 最大迭代次数”。若只用残差，可能误判重根；若只用步长，可能在不收敛的慢变化序列中提前停止。</w:t>
            </w:r>
          </w:p>
        </w:tc>
      </w:tr>
    </w:tbl>
    <w:p w14:paraId="58D09C71">
      <w:pPr>
        <w:pStyle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2 二分法：最稳定的保守方法</w:t>
      </w:r>
    </w:p>
    <w:p w14:paraId="123AD9CE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2.1 基本思想</w:t>
      </w:r>
    </w:p>
    <w:p w14:paraId="5DE45A6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二分法适用于连续函数，并且要求已知一个变号区间 [a,b]，即 f(a)f(b)&lt;0。每一步取中点 c=(a+b)/2，然后保留仍然发生变号的半个区间。</w:t>
      </w:r>
    </w:p>
    <w:p w14:paraId="04650949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c=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a+b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2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den>
          </m:f>
        </m:oMath>
      </m:oMathPara>
    </w:p>
    <w:p w14:paraId="52C99D99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如果 f(a)f(c)&lt;0，则根在 [a,c]；如果 f(c)f(b)&lt;0，则根在 [c,b]；若 f(c)=0，则 c 就是精确根。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5DBF2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8064A2" w:sz="10" w:space="0"/>
              <w:left w:val="single" w:color="8064A2" w:sz="10" w:space="0"/>
              <w:bottom w:val="single" w:color="8064A2" w:sz="10" w:space="0"/>
              <w:right w:val="single" w:color="8064A2" w:sz="10" w:space="0"/>
            </w:tcBorders>
            <w:shd w:val="clear" w:color="auto" w:fill="F2E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603AA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7030A0"/>
              </w:rPr>
              <w:t>伪代码｜二分法</w:t>
            </w:r>
          </w:p>
          <w:p w14:paraId="3D6BE92B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>输入: 连续函数 f, 初始区间 [a,b], 容许误差 tol, 最大迭代次数 maxit</w:t>
            </w:r>
          </w:p>
          <w:p w14:paraId="54CCFC3E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>要求: f(a)*f(b) &lt; 0</w:t>
            </w:r>
          </w:p>
          <w:p w14:paraId="6AEDDFF1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>for k = 1:maxit</w:t>
            </w:r>
          </w:p>
          <w:p w14:paraId="62040024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c = (a + b)/2</w:t>
            </w:r>
          </w:p>
          <w:p w14:paraId="5801B7A1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if |f(c)| &lt; tol 或 (b-a)/2 &lt; tol: 停止</w:t>
            </w:r>
          </w:p>
          <w:p w14:paraId="0599827B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if f(a)*f(c) &lt; 0: b = c</w:t>
            </w:r>
          </w:p>
          <w:p w14:paraId="3AB73946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else: a = c</w:t>
            </w:r>
          </w:p>
          <w:p w14:paraId="2DD9E1B4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>end</w:t>
            </w:r>
          </w:p>
          <w:p w14:paraId="09D2B01F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>输出: c 作为近似根</w:t>
            </w:r>
          </w:p>
        </w:tc>
      </w:tr>
    </w:tbl>
    <w:p w14:paraId="35A7C4BB">
      <w:pPr>
        <w:rPr>
          <w:rFonts w:hint="eastAsia" w:ascii="方正楷体_GB2312" w:hAnsi="方正楷体_GB2312" w:eastAsia="方正楷体_GB2312" w:cs="方正楷体_GB2312"/>
        </w:rPr>
      </w:pPr>
    </w:p>
    <w:p w14:paraId="63718A4F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2.2 误差估计与优缺点</w:t>
      </w:r>
    </w:p>
    <w:p w14:paraId="6FF38C65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二分法每迭代一次，含根区间长度减半。若初始区间长度为 b-a，则迭代 n 次后的误差满足</w:t>
      </w:r>
    </w:p>
    <w:p w14:paraId="1C3FE294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|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n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|≤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b−a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n+1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</m:sSup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</m:oMath>
      </m:oMathPara>
    </w:p>
    <w:p w14:paraId="21E4871D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因此，要达到绝对误差 ε，大致需要</w:t>
      </w:r>
    </w:p>
    <w:p w14:paraId="23942F34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n≥</m:t>
          </m:r>
          <m:func>
            <m:func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uncPr>
            <m:fName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18"/>
                    </w:rPr>
                    <m:t>log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b−a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ε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den>
              </m:f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</m:func>
          <m:r>
            <m:rPr/>
            <w:rPr>
              <w:rFonts w:hint="default" w:ascii="Cambria Math" w:hAnsi="Cambria Math" w:eastAsia="方正楷体_GB2312"/>
              <w:sz w:val="18"/>
            </w:rPr>
            <m:t>−1</m:t>
          </m:r>
        </m:oMath>
      </m:oMathPara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00925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2C4E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优点</w:t>
            </w:r>
          </w:p>
        </w:tc>
        <w:tc>
          <w:tcPr>
            <w:tcW w:w="512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BDDFE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缺点</w:t>
            </w:r>
          </w:p>
        </w:tc>
      </w:tr>
      <w:tr w14:paraId="47FD4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2FB52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只要求连续和变号，稳定可靠；不会因为初值稍差而发散。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7B380D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收敛速度慢，只是线性收敛。</w:t>
            </w:r>
          </w:p>
        </w:tc>
      </w:tr>
      <w:tr w14:paraId="50EA7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F972F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每一步都能给出根所在区间，误差上界明确。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88170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不能直接处理偶重根，因为偶重根附近函数不变号。</w:t>
            </w:r>
          </w:p>
        </w:tc>
      </w:tr>
      <w:tr w14:paraId="72396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2DFF3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适合用来给 Newton 法或割线法提供初值。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F27B5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对高维非线性方程组不适用。</w:t>
            </w:r>
          </w:p>
        </w:tc>
      </w:tr>
    </w:tbl>
    <w:p w14:paraId="0BDD9AFC">
      <w:pPr>
        <w:rPr>
          <w:rFonts w:hint="eastAsia" w:ascii="方正楷体_GB2312" w:hAnsi="方正楷体_GB2312" w:eastAsia="方正楷体_GB2312" w:cs="方正楷体_GB2312"/>
        </w:rPr>
      </w:pPr>
    </w:p>
    <w:p w14:paraId="054C1FAC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2.3 例题：用二分法求</w:t>
      </w:r>
      <m:oMath>
        <m:sSup>
          <m:sSupPr>
            <m:ctrlPr>
              <w:rPr>
                <w:rFonts w:hint="default" w:ascii="Cambria Math" w:hAnsi="Cambria Math"/>
                <w:sz w:val="27"/>
              </w:rPr>
            </m:ctrlPr>
          </m:sSupPr>
          <m:e>
            <m:r>
              <m:rPr/>
              <w:rPr>
                <w:rFonts w:hint="default" w:ascii="Cambria Math" w:hAnsi="Cambria Math"/>
                <w:sz w:val="27"/>
              </w:rPr>
              <m:t>x</m:t>
            </m:r>
            <m:ctrlPr>
              <w:rPr>
                <w:rFonts w:ascii="Cambria Math" w:hAnsi="Cambria Math"/>
                <w:sz w:val="27"/>
              </w:rPr>
            </m:ctrlPr>
          </m:e>
          <m:sup>
            <m:r>
              <m:rPr/>
              <w:rPr>
                <w:rFonts w:hint="default" w:ascii="Cambria Math" w:hAnsi="Cambria Math"/>
                <w:sz w:val="27"/>
              </w:rPr>
              <m:t>3</m:t>
            </m:r>
            <m:ctrlPr>
              <w:rPr>
                <w:rFonts w:ascii="Cambria Math" w:hAnsi="Cambria Math"/>
                <w:sz w:val="27"/>
              </w:rPr>
            </m:ctrlPr>
          </m:sup>
        </m:sSup>
        <m:r>
          <m:rPr/>
          <w:rPr>
            <w:rFonts w:hint="default" w:ascii="Cambria Math" w:hAnsi="Cambria Math"/>
            <w:sz w:val="27"/>
          </w:rPr>
          <m:t>−x−1=0</m:t>
        </m:r>
      </m:oMath>
      <w:r>
        <w:rPr>
          <w:rFonts w:hint="eastAsia" w:ascii="方正楷体_GB2312" w:hAnsi="方正楷体_GB2312" w:eastAsia="方正楷体_GB2312" w:cs="方正楷体_GB2312"/>
        </w:rPr>
        <w:t xml:space="preserve"> 的根</w:t>
      </w:r>
    </w:p>
    <w:p w14:paraId="79551BD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 xml:space="preserve">课本以 </w:t>
      </w:r>
      <m:oMath>
        <m:r>
          <m:rPr/>
          <w:rPr>
            <w:rFonts w:hint="default" w:ascii="Cambria Math" w:hAnsi="Cambria Math" w:eastAsia="方正楷体_GB2312"/>
            <w:sz w:val="21"/>
          </w:rPr>
          <m:t>f(x)=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3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−x−1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>为例。因为 f(1)=-1，f(2)=5，所以区间 [1,2] 中存在一个根。不断二分后，可得到根约为 1.3247。</w:t>
      </w:r>
    </w:p>
    <w:p w14:paraId="3C9C8889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f(x)=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3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−x−1</m:t>
          </m:r>
        </m:oMath>
      </m:oMathPara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3D848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B611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迭代观察</w:t>
            </w:r>
          </w:p>
        </w:tc>
        <w:tc>
          <w:tcPr>
            <w:tcW w:w="5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9978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说明</w:t>
            </w:r>
          </w:p>
        </w:tc>
      </w:tr>
      <w:tr w14:paraId="35D25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8F80AF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[1,2] -&gt; [1,1.5] -&gt; [1.25,1.5] -&gt; ...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374D3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每一步保留变号子区间。</w:t>
            </w:r>
          </w:p>
        </w:tc>
      </w:tr>
      <w:tr w14:paraId="02FA4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F060CA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最终根约为 1.324717957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71927E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这是方程</w:t>
            </w:r>
            <m:oMath>
              <m:sSup>
                <m:sSupPr>
                  <m:ctrlPr>
                    <w:rPr>
                      <w:rFonts w:hint="default" w:ascii="Cambria Math" w:hAnsi="Cambria Math" w:eastAsia="方正楷体_GB2312"/>
                      <w:sz w:val="17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7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7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7"/>
                    </w:rPr>
                    <m:t>3</m:t>
                  </m:r>
                  <m:ctrlPr>
                    <w:rPr>
                      <w:rFonts w:ascii="Cambria Math" w:hAnsi="Cambria Math" w:eastAsia="方正楷体_GB2312"/>
                      <w:sz w:val="17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方正楷体_GB2312"/>
                  <w:sz w:val="17"/>
                </w:rPr>
                <m:t>−x−1=0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的实根。</w:t>
            </w:r>
          </w:p>
        </w:tc>
      </w:tr>
      <w:tr w14:paraId="31413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0663C6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二分法很稳但不快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16760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适合先定位，再换 Newton 法加速。</w:t>
            </w:r>
          </w:p>
        </w:tc>
      </w:tr>
    </w:tbl>
    <w:p w14:paraId="6CEEEBC4">
      <w:pPr>
        <w:rPr>
          <w:rFonts w:hint="eastAsia" w:ascii="方正楷体_GB2312" w:hAnsi="方正楷体_GB2312" w:eastAsia="方正楷体_GB2312" w:cs="方正楷体_GB2312"/>
        </w:rPr>
      </w:pPr>
    </w:p>
    <w:p w14:paraId="033E2BF7">
      <w:pPr>
        <w:pStyle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3 不动点迭代：把方程改写成 x=φ(x)</w:t>
      </w:r>
    </w:p>
    <w:p w14:paraId="48C6E940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3.1 不动点与迭代格式</w:t>
      </w:r>
    </w:p>
    <w:p w14:paraId="5CB06E7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 xml:space="preserve">不动点迭代的核心是把方程 f(x)=0 改写为等价形式 x=φ(x)，然后从初值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</w:rPr>
        <w:t>出发，反复计算</w:t>
      </w:r>
    </w:p>
    <w:p w14:paraId="48B03E8C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k+1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=φ(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)</m:t>
          </m:r>
        </m:oMath>
      </m:oMathPara>
    </w:p>
    <w:p w14:paraId="49BA03B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 xml:space="preserve">如果迭代收敛到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∗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</w:rPr>
        <w:t>，并且 φ 连续，那么极限满足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∗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=φ(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∗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>，于是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∗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</w:rPr>
        <w:t>就是不动点。若改写正确，这个不动点就是原方程的根。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6DFE9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E69138" w:sz="10" w:space="0"/>
              <w:left w:val="single" w:color="E69138" w:sz="10" w:space="0"/>
              <w:bottom w:val="single" w:color="E69138" w:sz="10" w:space="0"/>
              <w:right w:val="single" w:color="E69138" w:sz="10" w:space="0"/>
            </w:tcBorders>
            <w:shd w:val="clear" w:color="auto" w:fill="FFF3D6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77F888A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E69138"/>
                <w:sz w:val="21"/>
              </w:rPr>
              <w:t>关键区别</w:t>
            </w:r>
          </w:p>
          <w:p w14:paraId="5DB6C1E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同一个方程可以改写出许多不同的 φ(x)，但它们的收敛性完全不同。判断不动点迭代是否收敛，重点不是看原方程 f(x)，而是看迭代函数 φ(x) 的性质。</w:t>
            </w:r>
          </w:p>
        </w:tc>
      </w:tr>
    </w:tbl>
    <w:p w14:paraId="7A57E946">
      <w:pPr>
        <w:rPr>
          <w:rFonts w:hint="eastAsia" w:ascii="方正楷体_GB2312" w:hAnsi="方正楷体_GB2312" w:eastAsia="方正楷体_GB2312" w:cs="方正楷体_GB2312"/>
        </w:rPr>
      </w:pPr>
    </w:p>
    <w:p w14:paraId="0E5DDB1C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3.2 压缩映射收敛定理</w:t>
      </w:r>
    </w:p>
    <w:p w14:paraId="0C2D4DA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 xml:space="preserve">若 φ 在区间 [a,b] 上满足两个条件：第一，φ 把 [a,b] 映射到自身；第二，存在常数 0&lt;L&lt;1，使得 </w:t>
      </w:r>
      <m:oMath>
        <m:r>
          <m:rPr/>
          <w:rPr>
            <w:rFonts w:hint="default" w:ascii="Cambria Math" w:hAnsi="Cambria Math" w:eastAsia="方正楷体_GB2312"/>
            <w:sz w:val="21"/>
          </w:rPr>
          <m:t>|φ'(x)|≤L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 xml:space="preserve">，则任意初值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∈[a,b]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 xml:space="preserve"> 产生的迭代序列都收敛到唯一不动点。</w:t>
      </w:r>
    </w:p>
    <w:p w14:paraId="0A72169B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a≤φ(x)≤b, x∈[a,b]</m:t>
          </m:r>
        </m:oMath>
      </m:oMathPara>
    </w:p>
    <w:p w14:paraId="27547057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|φ\'(x)|≤L&lt;1</m:t>
          </m:r>
        </m:oMath>
      </m:oMathPara>
    </w:p>
    <w:p w14:paraId="3FA4D775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误差估计常用下面两种形式。</w:t>
      </w:r>
    </w:p>
    <w:p w14:paraId="67367EB9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|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|≤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1−L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18"/>
            </w:rPr>
            <m:t>|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k+1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|</m:t>
          </m:r>
        </m:oMath>
      </m:oMathPara>
    </w:p>
    <w:p w14:paraId="598255B2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|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|≤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L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</m:sSup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1−L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18"/>
            </w:rPr>
            <m:t>|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1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0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|</m:t>
          </m:r>
        </m:oMath>
      </m:oMathPara>
    </w:p>
    <w:p w14:paraId="166CADEB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3.3 课本例题：同一方程的不同迭代格式</w:t>
      </w:r>
    </w:p>
    <w:p w14:paraId="467F86C8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 xml:space="preserve">对方程 </w:t>
      </w:r>
      <m:oMath>
        <m:r>
          <m:rPr/>
          <w:rPr>
            <w:rFonts w:hint="default" w:ascii="Cambria Math" w:hAnsi="Cambria Math" w:eastAsia="方正楷体_GB2312"/>
            <w:sz w:val="21"/>
          </w:rPr>
          <m:t>f(x)=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3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−x−1=0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>，课本给出四种等价改写。它们的收敛表现差别很大。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2D4D4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75B8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编号</w:t>
            </w:r>
          </w:p>
        </w:tc>
        <w:tc>
          <w:tcPr>
            <w:tcW w:w="341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167A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迭代格式</w:t>
            </w:r>
          </w:p>
        </w:tc>
        <w:tc>
          <w:tcPr>
            <w:tcW w:w="341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B5E76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表现</w:t>
            </w:r>
          </w:p>
        </w:tc>
      </w:tr>
      <w:tr w14:paraId="25E2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7DC1C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φ1</w:t>
            </w:r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D2C7D8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k+1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=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−1</m:t>
                </m:r>
              </m:oMath>
            </m:oMathPara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34607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发散，迭代值迅速变大。</w:t>
            </w:r>
          </w:p>
        </w:tc>
      </w:tr>
      <w:tr w14:paraId="687A8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1B3EBE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φ2</w:t>
            </w:r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F1FBDD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k+1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=</m:t>
                </m:r>
                <m:rad>
                  <m:rad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radPr>
                  <m:deg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deg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7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7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7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7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7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+1</m:t>
                    </m: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e>
                </m:rad>
              </m:oMath>
            </m:oMathPara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6EEC1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收敛，但速度不算很快。</w:t>
            </w:r>
          </w:p>
        </w:tc>
      </w:tr>
      <w:tr w14:paraId="6C212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94352A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φ3</w:t>
            </w:r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803B0F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k+1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=1/(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−1)</m:t>
                </m:r>
              </m:oMath>
            </m:oMathPara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8F138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容易出现跳变，不收敛。</w:t>
            </w:r>
          </w:p>
        </w:tc>
      </w:tr>
      <w:tr w14:paraId="15F62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77128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φ4</w:t>
            </w:r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7B575E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k+1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−(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−1)/(3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−1)</m:t>
                </m:r>
              </m:oMath>
            </m:oMathPara>
          </w:p>
        </w:tc>
        <w:tc>
          <w:tcPr>
            <w:tcW w:w="34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277D53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实际上是 Newton 格式，收敛很快。</w:t>
            </w:r>
          </w:p>
        </w:tc>
      </w:tr>
    </w:tbl>
    <w:p w14:paraId="57BEB51E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6485D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5B9BD5" w:sz="10" w:space="0"/>
              <w:left w:val="single" w:color="5B9BD5" w:sz="10" w:space="0"/>
              <w:bottom w:val="single" w:color="5B9BD5" w:sz="10" w:space="0"/>
              <w:right w:val="single" w:color="5B9BD5" w:sz="10" w:space="0"/>
            </w:tcBorders>
            <w:shd w:val="clear" w:color="auto" w:fill="EAF4FF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157172AD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5B9BD5"/>
                <w:sz w:val="21"/>
              </w:rPr>
              <w:t>初学者总结</w:t>
            </w:r>
          </w:p>
          <w:p w14:paraId="0160AA3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 xml:space="preserve">不动点迭代的难点不在于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k+1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=φ(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)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的计算，而在于怎样选 φ。一般希望在根附近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|φ'(x)|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 xml:space="preserve"> 尽量小，最好接近 0。Newton 法可以看成一种特殊的不动点迭代，它通过构造使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φ'(</m:t>
              </m:r>
              <m:sSup>
                <m:sSup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∗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)=0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，从而获得二次收敛。</w:t>
            </w:r>
          </w:p>
        </w:tc>
      </w:tr>
    </w:tbl>
    <w:p w14:paraId="31988E15">
      <w:pPr>
        <w:rPr>
          <w:rFonts w:hint="eastAsia" w:ascii="方正楷体_GB2312" w:hAnsi="方正楷体_GB2312" w:eastAsia="方正楷体_GB2312" w:cs="方正楷体_GB2312"/>
        </w:rPr>
      </w:pPr>
    </w:p>
    <w:p w14:paraId="33BECFE3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3.4 课本例题：求 x ln x = 1 的根</w:t>
      </w:r>
    </w:p>
    <w:p w14:paraId="1D2BE08F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课本将方程 x ln x=1 改写为多种不动点形式，并比较它们在区间 [1.5,2] 上的导数大小。</w:t>
      </w:r>
    </w:p>
    <w:p w14:paraId="690081A4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x</m:t>
          </m:r>
          <m:func>
            <m:func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方正楷体_GB2312"/>
                  <w:sz w:val="18"/>
                </w:rPr>
                <m:t>ln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fName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</m:func>
          <m:r>
            <m:rPr/>
            <w:rPr>
              <w:rFonts w:hint="default" w:ascii="Cambria Math" w:hAnsi="Cambria Math" w:eastAsia="方正楷体_GB2312"/>
              <w:sz w:val="18"/>
            </w:rPr>
            <m:t>=1</m:t>
          </m:r>
        </m:oMath>
      </m:oMathPara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2564"/>
        <w:gridCol w:w="2564"/>
        <w:gridCol w:w="2564"/>
      </w:tblGrid>
      <w:tr w14:paraId="21A58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129E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迭代函数</w:t>
            </w:r>
          </w:p>
        </w:tc>
        <w:tc>
          <w:tcPr>
            <w:tcW w:w="25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4B356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对应格式</w:t>
            </w:r>
          </w:p>
        </w:tc>
        <w:tc>
          <w:tcPr>
            <w:tcW w:w="25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E18EE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在 [1.5,2] 上的大致导数界</w:t>
            </w:r>
          </w:p>
        </w:tc>
        <w:tc>
          <w:tcPr>
            <w:tcW w:w="25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CF4F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结论</w:t>
            </w:r>
          </w:p>
        </w:tc>
      </w:tr>
      <w:tr w14:paraId="71D86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CDB8F1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(x)=1/</m:t>
                </m:r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7"/>
                      </w:rPr>
                      <m:t>ln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</m:func>
              </m:oMath>
            </m:oMathPara>
          </w:p>
        </w:tc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75817C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k+1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=1/</m:t>
                </m:r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7"/>
                      </w:rPr>
                      <m:t>ln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7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7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7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7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7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e>
                </m:func>
              </m:oMath>
            </m:oMathPara>
          </w:p>
        </w:tc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77989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约 4.055</w:t>
            </w:r>
          </w:p>
        </w:tc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A1603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不满足压缩条件，容易发散。</w:t>
            </w:r>
          </w:p>
        </w:tc>
      </w:tr>
      <w:tr w14:paraId="10723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9323C6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(x)=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1/x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p>
                </m:sSup>
              </m:oMath>
            </m:oMathPara>
          </w:p>
        </w:tc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58AF21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k+1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1/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7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7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7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7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7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up>
                </m:sSup>
              </m:oMath>
            </m:oMathPara>
          </w:p>
        </w:tc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163C0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约 0.866</w:t>
            </w:r>
          </w:p>
        </w:tc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85026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收敛，但较慢。</w:t>
            </w:r>
          </w:p>
        </w:tc>
      </w:tr>
      <w:tr w14:paraId="69740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9515D0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(x)=x−(x</m:t>
                </m:r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7"/>
                      </w:rPr>
                      <m:t>ln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−1)/3</m:t>
                </m:r>
              </m:oMath>
            </m:oMathPara>
          </w:p>
        </w:tc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39B2BD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k+1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7"/>
                      </w:rPr>
                      <m:t>ln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7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7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7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7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7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−1)/3</m:t>
                </m:r>
              </m:oMath>
            </m:oMathPara>
          </w:p>
        </w:tc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6D7E63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约 0.532</w:t>
            </w:r>
          </w:p>
        </w:tc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7FF97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收敛较快。</w:t>
            </w:r>
          </w:p>
        </w:tc>
      </w:tr>
      <w:tr w14:paraId="1023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4A8A09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(x)=(x+1)/(</m:t>
                </m:r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7"/>
                      </w:rPr>
                      <m:t>ln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+1)</m:t>
                </m:r>
              </m:oMath>
            </m:oMathPara>
          </w:p>
        </w:tc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E03617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k+1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=(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+1)/(</m:t>
                </m:r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7"/>
                      </w:rPr>
                      <m:t>ln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7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7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7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7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7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+1)</m:t>
                </m:r>
              </m:oMath>
            </m:oMathPara>
          </w:p>
        </w:tc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9827FF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约 0.132</w:t>
            </w:r>
          </w:p>
        </w:tc>
        <w:tc>
          <w:tcPr>
            <w:tcW w:w="25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B495CF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收敛最快。</w:t>
            </w:r>
          </w:p>
        </w:tc>
      </w:tr>
    </w:tbl>
    <w:p w14:paraId="38CE7B81">
      <w:pPr>
        <w:rPr>
          <w:rFonts w:hint="eastAsia" w:ascii="方正楷体_GB2312" w:hAnsi="方正楷体_GB2312" w:eastAsia="方正楷体_GB2312" w:cs="方正楷体_GB2312"/>
        </w:rPr>
      </w:pPr>
    </w:p>
    <w:p w14:paraId="2ACA4A30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从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=1.75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 xml:space="preserve"> 出发，采用 </w:t>
      </w:r>
      <m:oMath>
        <m:r>
          <m:rPr/>
          <w:rPr>
            <w:rFonts w:hint="default" w:ascii="Cambria Math" w:hAnsi="Cambria Math" w:eastAsia="方正楷体_GB2312"/>
            <w:sz w:val="21"/>
          </w:rPr>
          <m:t>φ4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>时很快得到近似根</w:t>
      </w:r>
    </w:p>
    <w:p w14:paraId="224D0BD7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≈1.76322283435190</m:t>
          </m:r>
        </m:oMath>
      </m:oMathPara>
    </w:p>
    <w:p w14:paraId="4E404181">
      <w:pPr>
        <w:pStyle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4 迭代加速：Aitken 与 Steffensen</w:t>
      </w:r>
    </w:p>
    <w:p w14:paraId="115E7DED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4.1 加速的基本思想</w:t>
      </w:r>
    </w:p>
    <w:p w14:paraId="5657B61F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如果已有不动点迭代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k+1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=φ(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>，但收敛较慢，可以尝试对迭代序列进行外推，使新序列更接近极限。课本先从近似线性误差关系出发：</w:t>
      </w:r>
    </w:p>
    <w:p w14:paraId="6EEAA92A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k+1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≈L(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)</m:t>
          </m:r>
        </m:oMath>
      </m:oMathPara>
    </w:p>
    <w:p w14:paraId="790F6936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由此可以估计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∗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</w:rPr>
        <w:t>，并构造更快的迭代。</w:t>
      </w:r>
    </w:p>
    <w:p w14:paraId="7439F8C2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</m:acc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k+1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)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</m:sSup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k+2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−2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k+1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</m:oMath>
      </m:oMathPara>
    </w:p>
    <w:p w14:paraId="21632564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4.2 Aitken Δ² 加速</w:t>
      </w:r>
    </w:p>
    <w:p w14:paraId="6401A564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Aitken 加速直接利用连续三项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k+1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k+2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</w:rPr>
        <w:t xml:space="preserve"> 修正极限估计。它常用于已经收敛但收敛速度偏慢的序列。</w:t>
      </w:r>
    </w:p>
    <w:p w14:paraId="2AB27960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</m:acc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k+1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)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</m:sSup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k+2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−2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k+1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</m:oMath>
      </m:oMathPara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27167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E69138" w:sz="10" w:space="0"/>
              <w:left w:val="single" w:color="E69138" w:sz="10" w:space="0"/>
              <w:bottom w:val="single" w:color="E69138" w:sz="10" w:space="0"/>
              <w:right w:val="single" w:color="E69138" w:sz="10" w:space="0"/>
            </w:tcBorders>
            <w:shd w:val="clear" w:color="auto" w:fill="FFF3D6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0F84F7AE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E69138"/>
                <w:sz w:val="21"/>
              </w:rPr>
              <w:t>使用条件</w:t>
            </w:r>
          </w:p>
          <w:p w14:paraId="7A6881BD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Aitken 加速不需要显式导数，但要求分母不能太小。如果连续三项几乎成等差，分母接近 0，数值上会不稳定。实际程序中要检查分母绝对值。</w:t>
            </w:r>
          </w:p>
        </w:tc>
      </w:tr>
    </w:tbl>
    <w:p w14:paraId="1457B018">
      <w:pPr>
        <w:rPr>
          <w:rFonts w:hint="eastAsia" w:ascii="方正楷体_GB2312" w:hAnsi="方正楷体_GB2312" w:eastAsia="方正楷体_GB2312" w:cs="方正楷体_GB2312"/>
        </w:rPr>
      </w:pPr>
    </w:p>
    <w:p w14:paraId="7E19FCEF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4.3 Steffensen 加速</w:t>
      </w:r>
    </w:p>
    <w:p w14:paraId="0DC56031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Steffensen 方法把 Aitken 加速嵌入到不动点迭代中。先计算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=φ(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>，再计算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z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=φ(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>，然后用两次函数值构造加速步。</w:t>
      </w:r>
    </w:p>
    <w:p w14:paraId="1536DACD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k+1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)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</m:sSup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z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−2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</m:oMath>
      </m:oMathPara>
    </w:p>
    <w:p w14:paraId="67AED781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Steffensen 方法常能达到类似 Newton 法的快速收敛，但不需要显式求导。代价是每一步需要计算两次 φ。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60A15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8064A2" w:sz="10" w:space="0"/>
              <w:left w:val="single" w:color="8064A2" w:sz="10" w:space="0"/>
              <w:bottom w:val="single" w:color="8064A2" w:sz="10" w:space="0"/>
              <w:right w:val="single" w:color="8064A2" w:sz="10" w:space="0"/>
            </w:tcBorders>
            <w:shd w:val="clear" w:color="auto" w:fill="F2E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2C278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7030A0"/>
              </w:rPr>
              <w:t>伪代码｜Steffensen 加速</w:t>
            </w:r>
          </w:p>
          <w:p w14:paraId="1C2B3AAF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>输入: 迭代函数 phi, 初值 x0, 容差 tol</w:t>
            </w:r>
          </w:p>
          <w:p w14:paraId="2507DA6A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>for k = 1:maxit</w:t>
            </w:r>
          </w:p>
          <w:p w14:paraId="4E848D45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y = phi(x)</w:t>
            </w:r>
          </w:p>
          <w:p w14:paraId="728D3E48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z = phi(y)</w:t>
            </w:r>
          </w:p>
          <w:p w14:paraId="67DDD035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den = z - 2*y + x</w:t>
            </w:r>
          </w:p>
          <w:p w14:paraId="419FF802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if |den| 太小: 停止或退回普通不动点迭代</w:t>
            </w:r>
          </w:p>
          <w:p w14:paraId="78267351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x_new = x - (y - x)^2 / den</w:t>
            </w:r>
          </w:p>
          <w:p w14:paraId="1CA39738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if |x_new - x| &lt; tol: 停止</w:t>
            </w:r>
          </w:p>
          <w:p w14:paraId="39504368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x = x_new</w:t>
            </w:r>
          </w:p>
          <w:p w14:paraId="6D6A86F0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>end</w:t>
            </w:r>
          </w:p>
        </w:tc>
      </w:tr>
    </w:tbl>
    <w:p w14:paraId="62947968">
      <w:pPr>
        <w:rPr>
          <w:rFonts w:hint="eastAsia" w:ascii="方正楷体_GB2312" w:hAnsi="方正楷体_GB2312" w:eastAsia="方正楷体_GB2312" w:cs="方正楷体_GB2312"/>
        </w:rPr>
      </w:pPr>
    </w:p>
    <w:p w14:paraId="1AFDDF82">
      <w:pPr>
        <w:pStyle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5 牛顿法、牛顿下山法与割线法</w:t>
      </w:r>
    </w:p>
    <w:p w14:paraId="7BECC42E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5.1 Newton 法的推导</w:t>
      </w:r>
    </w:p>
    <w:p w14:paraId="506314EF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 xml:space="preserve">Newton 法也称 Newton-Raphson 法。设当前近似为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</w:rPr>
        <w:t>，对 f 在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</w:rPr>
        <w:t>处作一阶 Taylor 展开，并用切线与 x 轴的交点作为下一次近似。</w:t>
      </w:r>
    </w:p>
    <w:p w14:paraId="2CBA73BE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f(x)≈f(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)+f'(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)(x−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)</m:t>
          </m:r>
        </m:oMath>
      </m:oMathPara>
    </w:p>
    <w:p w14:paraId="3FCB5FDC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令右侧等于 0，得到 Newton 迭代格式。</w:t>
      </w:r>
    </w:p>
    <w:p w14:paraId="024B6A1D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k+1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f(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f'(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</m:oMath>
      </m:oMathPara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6FDD7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5B9BD5" w:sz="10" w:space="0"/>
              <w:left w:val="single" w:color="5B9BD5" w:sz="10" w:space="0"/>
              <w:bottom w:val="single" w:color="5B9BD5" w:sz="10" w:space="0"/>
              <w:right w:val="single" w:color="5B9BD5" w:sz="10" w:space="0"/>
            </w:tcBorders>
            <w:shd w:val="clear" w:color="auto" w:fill="EAF4FF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39820B0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5B9BD5"/>
                <w:sz w:val="21"/>
              </w:rPr>
              <w:t>几何意义</w:t>
            </w:r>
          </w:p>
          <w:p w14:paraId="1C5687D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Newton 法就是用曲线 y=f(x) 在当前点的切线代替曲线，再求切线与 x 轴的交点。若初值已靠近单根，切线近似非常准确，因此收敛很快。</w:t>
            </w:r>
          </w:p>
        </w:tc>
      </w:tr>
    </w:tbl>
    <w:p w14:paraId="515B6D67">
      <w:pPr>
        <w:rPr>
          <w:rFonts w:hint="eastAsia" w:ascii="方正楷体_GB2312" w:hAnsi="方正楷体_GB2312" w:eastAsia="方正楷体_GB2312" w:cs="方正楷体_GB2312"/>
        </w:rPr>
      </w:pPr>
    </w:p>
    <w:p w14:paraId="1DDCAA73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5.2 Newton 法的收敛性</w:t>
      </w:r>
    </w:p>
    <w:p w14:paraId="453B1E24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若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∗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</w:rPr>
        <w:t xml:space="preserve">是单根，且 f 在根附近足够光滑，同时 </w:t>
      </w:r>
      <m:oMath>
        <m:r>
          <m:rPr/>
          <w:rPr>
            <w:rFonts w:hint="default" w:ascii="Cambria Math" w:hAnsi="Cambria Math" w:eastAsia="方正楷体_GB2312"/>
            <w:sz w:val="21"/>
          </w:rPr>
          <m:t>f'(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∗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)≠0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>，则 Newton 法在足够接近根的初值下局部收敛，并且通常为二次收敛。</w:t>
      </w:r>
    </w:p>
    <w:p w14:paraId="45C84743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func>
            <m:func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18"/>
                    </w:rPr>
                    <m:t>lim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k→∞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lim>
              </m:limLow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|</m:t>
                  </m:r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x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k+1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−</m:t>
                  </m:r>
                  <m:sSup>
                    <m:sSup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x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∗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|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|</m:t>
                  </m:r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x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k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−</m:t>
                  </m:r>
                  <m:sSup>
                    <m:sSup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x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∗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|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2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den>
              </m:f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</m:func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|f''(</m:t>
              </m:r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∗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)|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2|f'(</m:t>
              </m:r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∗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)|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</m:oMath>
      </m:oMathPara>
    </w:p>
    <w:p w14:paraId="3F72CE9F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这解释了为什么 Newton 法一旦进入根附近，正确数字常常呈倍数增加。</w:t>
      </w:r>
    </w:p>
    <w:p w14:paraId="289CBAF1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5.3 课本例题：求 x=cos x 的根</w:t>
      </w:r>
    </w:p>
    <w:p w14:paraId="2B19421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将方程 x=cos x 改写为 f(x)=x-cos x=0，Newton 迭代为</w:t>
      </w:r>
    </w:p>
    <w:p w14:paraId="5DCB8D8B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k+1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</m:t>
              </m:r>
              <m:func>
                <m:func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18"/>
                    </w:rPr>
                    <m:t>cos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x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k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</m:func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1+</m:t>
              </m:r>
              <m:func>
                <m:func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18"/>
                    </w:rPr>
                    <m:t>sin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x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k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</m:func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</m:oMath>
      </m:oMathPara>
    </w:p>
    <w:p w14:paraId="7F764246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从 x_0=1 出发，可得到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0D269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A005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k</w:t>
            </w:r>
          </w:p>
        </w:tc>
        <w:tc>
          <w:tcPr>
            <w:tcW w:w="5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4D481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8"/>
                      </w:rPr>
                      <m:t>x</m:t>
                    </m:r>
                    <m:ctrlPr>
                      <w:rPr>
                        <w:rFonts w:ascii="Cambria Math" w:hAnsi="Cambria Math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8"/>
                      </w:rPr>
                      <m:t>k</m:t>
                    </m:r>
                    <m:ctrlPr>
                      <w:rPr>
                        <w:rFonts w:ascii="Cambria Math" w:hAnsi="Cambria Math"/>
                        <w:sz w:val="18"/>
                      </w:rPr>
                    </m:ctrlPr>
                  </m:sub>
                </m:sSub>
              </m:oMath>
            </m:oMathPara>
          </w:p>
        </w:tc>
      </w:tr>
      <w:tr w14:paraId="2C31B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957FE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0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7ECE9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1.000000000000</w:t>
            </w:r>
          </w:p>
        </w:tc>
      </w:tr>
      <w:tr w14:paraId="31EB7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F5C3A6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1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C35DA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0.750363867840</w:t>
            </w:r>
          </w:p>
        </w:tc>
      </w:tr>
      <w:tr w14:paraId="6519C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5287D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2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D9E39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0.739112890911</w:t>
            </w:r>
          </w:p>
        </w:tc>
      </w:tr>
      <w:tr w14:paraId="08826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718B2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3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49810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0.739085133385</w:t>
            </w:r>
          </w:p>
        </w:tc>
      </w:tr>
      <w:tr w14:paraId="705E3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334096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4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E74AD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0.739085133215</w:t>
            </w:r>
          </w:p>
        </w:tc>
      </w:tr>
    </w:tbl>
    <w:p w14:paraId="6AC9507F">
      <w:pPr>
        <w:rPr>
          <w:rFonts w:hint="eastAsia" w:ascii="方正楷体_GB2312" w:hAnsi="方正楷体_GB2312" w:eastAsia="方正楷体_GB2312" w:cs="方正楷体_GB2312"/>
        </w:rPr>
      </w:pPr>
    </w:p>
    <w:p w14:paraId="774D6F5F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根约为</w:t>
      </w:r>
    </w:p>
    <w:p w14:paraId="08D1455B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≈0.73908513321516</m:t>
          </m:r>
        </m:oMath>
      </m:oMathPara>
    </w:p>
    <w:p w14:paraId="7E5D4423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5.4 Newton 法求平方根</w:t>
      </w:r>
    </w:p>
    <w:p w14:paraId="273B13D4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 xml:space="preserve">求 sqrt(a) 可转化为求 </w:t>
      </w:r>
      <m:oMath>
        <m:r>
          <m:rPr/>
          <w:rPr>
            <w:rFonts w:hint="default" w:ascii="Cambria Math" w:hAnsi="Cambria Math" w:eastAsia="方正楷体_GB2312"/>
            <w:sz w:val="21"/>
          </w:rPr>
          <m:t>f(x)=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−a=0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>。Newton 迭代为</w:t>
      </w:r>
    </w:p>
    <w:p w14:paraId="6B205AE0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k+1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−a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2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1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  <m:d>
            <m:d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x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k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den>
              </m:f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</m:d>
        </m:oMath>
      </m:oMathPara>
    </w:p>
    <w:p w14:paraId="059D1FF7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 xml:space="preserve">当 </w:t>
      </w:r>
      <m:oMath>
        <m:r>
          <m:rPr/>
          <w:rPr>
            <w:rFonts w:hint="default" w:ascii="Cambria Math" w:hAnsi="Cambria Math" w:eastAsia="方正楷体_GB2312"/>
            <w:sz w:val="21"/>
          </w:rPr>
          <m:t>a=2、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=2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>时，迭代值快速收敛到 1.41421356237。这个例子展示了 Newton 法的二次收敛。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5A38C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6CC7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k</w:t>
            </w:r>
          </w:p>
        </w:tc>
        <w:tc>
          <w:tcPr>
            <w:tcW w:w="5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D3C37">
            <w:pPr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8"/>
                      </w:rPr>
                      <m:t>x</m:t>
                    </m:r>
                    <m:ctrlPr>
                      <w:rPr>
                        <w:rFonts w:ascii="Cambria Math" w:hAnsi="Cambria Math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8"/>
                      </w:rPr>
                      <m:t>k</m:t>
                    </m:r>
                    <m:ctrlPr>
                      <w:rPr>
                        <w:rFonts w:ascii="Cambria Math" w:hAnsi="Cambria Math"/>
                        <w:sz w:val="18"/>
                      </w:rPr>
                    </m:ctrlPr>
                  </m:sub>
                </m:sSub>
              </m:oMath>
            </m:oMathPara>
          </w:p>
        </w:tc>
      </w:tr>
      <w:tr w14:paraId="66590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55C99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0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FED28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2.000000000000</w:t>
            </w:r>
          </w:p>
        </w:tc>
      </w:tr>
      <w:tr w14:paraId="6F69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81620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1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80BCD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1.500000000000</w:t>
            </w:r>
          </w:p>
        </w:tc>
      </w:tr>
      <w:tr w14:paraId="4238A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49CF76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2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1C8A0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1.416666666667</w:t>
            </w:r>
          </w:p>
        </w:tc>
      </w:tr>
      <w:tr w14:paraId="662B4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CE2C6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3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60324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1.414215686275</w:t>
            </w:r>
          </w:p>
        </w:tc>
      </w:tr>
      <w:tr w14:paraId="49D08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15895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4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4721F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1.414213562375</w:t>
            </w:r>
          </w:p>
        </w:tc>
      </w:tr>
      <w:tr w14:paraId="6114B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25F386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5</w:t>
            </w:r>
          </w:p>
        </w:tc>
        <w:tc>
          <w:tcPr>
            <w:tcW w:w="51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2F949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1.414213562373</w:t>
            </w:r>
          </w:p>
        </w:tc>
      </w:tr>
    </w:tbl>
    <w:p w14:paraId="58C58D68">
      <w:pPr>
        <w:rPr>
          <w:rFonts w:hint="eastAsia" w:ascii="方正楷体_GB2312" w:hAnsi="方正楷体_GB2312" w:eastAsia="方正楷体_GB2312" w:cs="方正楷体_GB2312"/>
        </w:rPr>
      </w:pPr>
    </w:p>
    <w:p w14:paraId="2245D206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5.5 重根情形与改进 Newton 法</w:t>
      </w:r>
    </w:p>
    <w:p w14:paraId="1D83C197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 xml:space="preserve">若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∗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</w:rPr>
        <w:t xml:space="preserve"> 是 m 重根，直接 Newton 法一般不再保持二次收敛，通常退化为线性收敛。设</w:t>
      </w:r>
    </w:p>
    <w:p w14:paraId="64C719E1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f(x)=(x−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m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g(x), g(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)≠0</m:t>
          </m:r>
        </m:oMath>
      </m:oMathPara>
    </w:p>
    <w:p w14:paraId="2406FF6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若已知重数 m，可用修正 Newton 法：</w:t>
      </w:r>
    </w:p>
    <w:p w14:paraId="6376AF7D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k+1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−m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f(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f'(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</m:oMath>
      </m:oMathPara>
    </w:p>
    <w:p w14:paraId="65A49C34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若 m 未知，也可以对 μ(x)=f(x)/f'(x) 使用 Newton 法，得到</w:t>
      </w:r>
    </w:p>
    <w:p w14:paraId="09AA8E89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k+1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f(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)f'(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[f'(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]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−f(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)f''(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</m:oMath>
      </m:oMathPara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4A7E1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E69138" w:sz="10" w:space="0"/>
              <w:left w:val="single" w:color="E69138" w:sz="10" w:space="0"/>
              <w:bottom w:val="single" w:color="E69138" w:sz="10" w:space="0"/>
              <w:right w:val="single" w:color="E69138" w:sz="10" w:space="0"/>
            </w:tcBorders>
            <w:shd w:val="clear" w:color="auto" w:fill="FFF3D6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0B1F49A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E69138"/>
                <w:sz w:val="21"/>
              </w:rPr>
              <w:t>学习提醒</w:t>
            </w:r>
          </w:p>
          <w:p w14:paraId="06774DDF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重根是考试和上机中很容易忽视的情况。若发现 Newton 法收敛明显变慢，且根附近函数曲线很平，应考虑是否存在重根或导数接近 0。</w:t>
            </w:r>
          </w:p>
        </w:tc>
      </w:tr>
    </w:tbl>
    <w:p w14:paraId="1C1FF882">
      <w:pPr>
        <w:rPr>
          <w:rFonts w:hint="eastAsia" w:ascii="方正楷体_GB2312" w:hAnsi="方正楷体_GB2312" w:eastAsia="方正楷体_GB2312" w:cs="方正楷体_GB2312"/>
        </w:rPr>
      </w:pPr>
    </w:p>
    <w:p w14:paraId="16112A66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5.6 Newton 下山法：提高全局稳定性</w:t>
      </w:r>
    </w:p>
    <w:p w14:paraId="387113B3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Newton 法对初值较敏感。若一步 Newton 修正太大，可能越过根甚至发散。Newton 下山法引入步长因子 λ，要求每一步让函数值下降。</w:t>
      </w:r>
    </w:p>
    <w:p w14:paraId="6861BAEA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k+1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λ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f(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f'(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</m:oMath>
      </m:oMathPara>
    </w:p>
    <w:p w14:paraId="6169D666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λ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func>
            <m:func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18"/>
                    </w:rPr>
                    <m:t>max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lim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lim>
              </m:limLow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Name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{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</m:func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−t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:|f(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+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−t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p>
          </m:sSup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d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)|&lt;|f(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)|, t=0,1,2,…}</m:t>
          </m:r>
        </m:oMath>
      </m:oMathPara>
    </w:p>
    <w:p w14:paraId="12D79AFD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其中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d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=−f(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)/f'(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>。若 λ=1 能让残差下降，就使用标准 Newton 步；否则依次尝试 1/2、1/4、1/8 等较小步长。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31A28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8064A2" w:sz="10" w:space="0"/>
              <w:left w:val="single" w:color="8064A2" w:sz="10" w:space="0"/>
              <w:bottom w:val="single" w:color="8064A2" w:sz="10" w:space="0"/>
              <w:right w:val="single" w:color="8064A2" w:sz="10" w:space="0"/>
            </w:tcBorders>
            <w:shd w:val="clear" w:color="auto" w:fill="F2E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C9E65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7030A0"/>
              </w:rPr>
              <w:t>伪代码｜Newton 下山法</w:t>
            </w:r>
          </w:p>
          <w:p w14:paraId="70E97940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>输入: f, df, x0, tol</w:t>
            </w:r>
          </w:p>
          <w:p w14:paraId="1ED96098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>for k = 1:maxit</w:t>
            </w:r>
          </w:p>
          <w:p w14:paraId="2023AFEE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d = -f(x)/df(x)</w:t>
            </w:r>
          </w:p>
          <w:p w14:paraId="6D093878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lambda = 1</w:t>
            </w:r>
          </w:p>
          <w:p w14:paraId="5620EDC3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while |f(x + lambda*d)| &gt;= |f(x)|</w:t>
            </w:r>
          </w:p>
          <w:p w14:paraId="712F2300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    lambda = lambda/2</w:t>
            </w:r>
          </w:p>
          <w:p w14:paraId="24C17A39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end</w:t>
            </w:r>
          </w:p>
          <w:p w14:paraId="1018CF5B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 xml:space="preserve">    x_new = x + lambda*d</w:t>
            </w:r>
          </w:p>
          <w:p w14:paraId="2926943A">
            <w:pPr>
              <w:pStyle w:val="164"/>
              <w:shd w:val="clear" w:fill="F2EFFF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333333"/>
                <w:sz w:val="17"/>
              </w:rPr>
              <w:t>end</w:t>
            </w:r>
          </w:p>
        </w:tc>
      </w:tr>
    </w:tbl>
    <w:p w14:paraId="43D0C1E6">
      <w:pPr>
        <w:rPr>
          <w:rFonts w:hint="eastAsia" w:ascii="方正楷体_GB2312" w:hAnsi="方正楷体_GB2312" w:eastAsia="方正楷体_GB2312" w:cs="方正楷体_GB2312"/>
        </w:rPr>
      </w:pPr>
    </w:p>
    <w:p w14:paraId="62E856BD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5.7 割线法</w:t>
      </w:r>
    </w:p>
    <w:p w14:paraId="63EAB983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割线法用两点割线近似导数，从而避免显式计算 f'(x)。设已有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k−1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</w:rPr>
        <w:t>，则</w:t>
      </w:r>
    </w:p>
    <w:p w14:paraId="697D21E2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f'(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)≈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f(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)−f(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</m:oMath>
      </m:oMathPara>
    </w:p>
    <w:p w14:paraId="2679FB9D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代入 Newton 格式得到割线法：</w:t>
      </w:r>
    </w:p>
    <w:p w14:paraId="28EE7339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k+1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−f(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)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f(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)−f(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</m:oMath>
      </m:oMathPara>
    </w:p>
    <w:p w14:paraId="320A616D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割线法通常比二分法快，不需要导数，但需要两个初始值。对单根，割线法的收敛阶约为</w:t>
      </w:r>
    </w:p>
    <w:p w14:paraId="6B6202D8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r=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1+</m:t>
              </m:r>
              <m:rad>
                <m:radPr>
                  <m:degHide m:val="1"/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radPr>
                <m:deg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5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</m:rad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18"/>
            </w:rPr>
            <m:t>≈1.618</m:t>
          </m:r>
        </m:oMath>
      </m:oMathPara>
    </w:p>
    <w:p w14:paraId="3367D5DB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5.8 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例</w:t>
      </w:r>
      <w:r>
        <w:rPr>
          <w:rFonts w:hint="eastAsia" w:ascii="方正楷体_GB2312" w:hAnsi="方正楷体_GB2312" w:eastAsia="方正楷体_GB2312" w:cs="方正楷体_GB2312"/>
        </w:rPr>
        <w:t>题：用割线法求</w:t>
      </w:r>
      <m:oMath>
        <m:sSup>
          <m:sSupPr>
            <m:ctrlPr>
              <w:rPr>
                <w:rFonts w:hint="default" w:ascii="Cambria Math" w:hAnsi="Cambria Math"/>
                <w:sz w:val="27"/>
              </w:rPr>
            </m:ctrlPr>
          </m:sSupPr>
          <m:e>
            <m:r>
              <m:rPr/>
              <w:rPr>
                <w:rFonts w:hint="default" w:ascii="Cambria Math" w:hAnsi="Cambria Math"/>
                <w:sz w:val="27"/>
              </w:rPr>
              <m:t>x</m:t>
            </m:r>
            <m:ctrlPr>
              <w:rPr>
                <w:rFonts w:ascii="Cambria Math" w:hAnsi="Cambria Math"/>
                <w:sz w:val="27"/>
              </w:rPr>
            </m:ctrlPr>
          </m:e>
          <m:sup>
            <m:r>
              <m:rPr/>
              <w:rPr>
                <w:rFonts w:hint="default" w:ascii="Cambria Math" w:hAnsi="Cambria Math"/>
                <w:sz w:val="27"/>
              </w:rPr>
              <m:t>3</m:t>
            </m:r>
            <m:ctrlPr>
              <w:rPr>
                <w:rFonts w:ascii="Cambria Math" w:hAnsi="Cambria Math"/>
                <w:sz w:val="27"/>
              </w:rPr>
            </m:ctrlPr>
          </m:sup>
        </m:sSup>
        <m:r>
          <m:rPr/>
          <w:rPr>
            <w:rFonts w:hint="default" w:ascii="Cambria Math" w:hAnsi="Cambria Math"/>
            <w:sz w:val="27"/>
          </w:rPr>
          <m:t>+</m:t>
        </m:r>
        <m:sSup>
          <m:sSupPr>
            <m:ctrlPr>
              <w:rPr>
                <w:rFonts w:hint="default" w:ascii="Cambria Math" w:hAnsi="Cambria Math"/>
                <w:sz w:val="27"/>
              </w:rPr>
            </m:ctrlPr>
          </m:sSupPr>
          <m:e>
            <m:r>
              <m:rPr/>
              <w:rPr>
                <w:rFonts w:hint="default" w:ascii="Cambria Math" w:hAnsi="Cambria Math"/>
                <w:sz w:val="27"/>
              </w:rPr>
              <m:t>x</m:t>
            </m:r>
            <m:ctrlPr>
              <w:rPr>
                <w:rFonts w:ascii="Cambria Math" w:hAnsi="Cambria Math"/>
                <w:sz w:val="27"/>
              </w:rPr>
            </m:ctrlPr>
          </m:e>
          <m:sup>
            <m:r>
              <m:rPr/>
              <w:rPr>
                <w:rFonts w:hint="default" w:ascii="Cambria Math" w:hAnsi="Cambria Math"/>
                <w:sz w:val="27"/>
              </w:rPr>
              <m:t>2</m:t>
            </m:r>
            <m:ctrlPr>
              <w:rPr>
                <w:rFonts w:ascii="Cambria Math" w:hAnsi="Cambria Math"/>
                <w:sz w:val="27"/>
              </w:rPr>
            </m:ctrlPr>
          </m:sup>
        </m:sSup>
        <m:r>
          <m:rPr/>
          <w:rPr>
            <w:rFonts w:hint="default" w:ascii="Cambria Math" w:hAnsi="Cambria Math"/>
            <w:sz w:val="27"/>
          </w:rPr>
          <m:t>−1=0</m:t>
        </m:r>
      </m:oMath>
    </w:p>
    <w:p w14:paraId="3245725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课本以</w:t>
      </w:r>
      <m:oMath>
        <m:r>
          <m:rPr/>
          <w:rPr>
            <w:rFonts w:hint="default" w:ascii="Cambria Math" w:hAnsi="Cambria Math" w:eastAsia="方正楷体_GB2312"/>
            <w:sz w:val="21"/>
          </w:rPr>
          <m:t>f(x)=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3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+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−1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 xml:space="preserve">为例，取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=1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>。割线法逐步逼近实根。</w:t>
      </w:r>
    </w:p>
    <w:p w14:paraId="481B1F85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f(x)=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3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+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2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−1</m:t>
          </m:r>
        </m:oMath>
      </m:oMathPara>
    </w:p>
    <w:p w14:paraId="35779F7E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≈0.754877666</m:t>
          </m:r>
        </m:oMath>
      </m:oMathPara>
    </w:p>
    <w:p w14:paraId="65B03FEF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与 Newton 法相比，割线法不用导数，但迭代次数通常更多。</w:t>
      </w:r>
    </w:p>
    <w:p w14:paraId="3D13E0A5">
      <w:pPr>
        <w:pStyle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6 非线性方程组求解</w:t>
      </w:r>
    </w:p>
    <w:p w14:paraId="4AB8FE4B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6.1 问题形式</w:t>
      </w:r>
    </w:p>
    <w:p w14:paraId="10BF492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非线性方程组可写为 F(x)=0，其中 x 是 n 维向量，F 是 n 维向量函数。</w:t>
      </w:r>
    </w:p>
    <w:p w14:paraId="3E6E3477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F(x)=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,…,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,…,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⋮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,…,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18"/>
            </w:rPr>
            <m:t>=0</m:t>
          </m:r>
        </m:oMath>
      </m:oMathPara>
    </w:p>
    <w:p w14:paraId="004A2300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单变量方程中的导数 f'(x) 在多变量中被 Jacobian 矩阵替代。</w:t>
      </w:r>
    </w:p>
    <w:p w14:paraId="711E8669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J(x)=F'(x)=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d>
                <m:d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  <m:t>f</m:t>
                          </m:r>
                          <m:ctrlPr>
                            <w:rPr>
                              <w:rFonts w:ascii="Cambria Math" w:hAnsi="Cambria Math" w:eastAsia="方正楷体_GB2312"/>
                              <w:sz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方正楷体_GB2312"/>
                              <w:sz w:val="18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方正楷体_GB2312"/>
                              <w:sz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  <m:t>j</m:t>
                          </m:r>
                          <m:ctrlPr>
                            <w:rPr>
                              <w:rFonts w:ascii="Cambria Math" w:hAnsi="Cambria Math" w:eastAsia="方正楷体_GB2312"/>
                              <w:sz w:val="18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</m:d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n×n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b>
          </m:sSub>
        </m:oMath>
      </m:oMathPara>
    </w:p>
    <w:p w14:paraId="30688CC7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6.2 方程组的不动点迭代</w:t>
      </w:r>
    </w:p>
    <w:p w14:paraId="6CCD03A4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若可写成 x=Φ(x)，则可构造</w:t>
      </w:r>
    </w:p>
    <w:p w14:paraId="4279F04A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(k+1)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=Φ(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)</m:t>
          </m:r>
        </m:oMath>
      </m:oMathPara>
    </w:p>
    <w:p w14:paraId="5DA0DA3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若 Φ 是压缩映射，即存在 L&lt;1，使</w:t>
      </w:r>
    </w:p>
    <w:p w14:paraId="4935A624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‖Φ(x)−Φ(y)‖≤L‖x−y‖</m:t>
          </m:r>
        </m:oMath>
      </m:oMathPara>
    </w:p>
    <w:p w14:paraId="44320494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则迭代收敛到唯一不动点。多变量情形常用矩阵范数估计收敛性。</w:t>
      </w:r>
    </w:p>
    <w:p w14:paraId="1FF94960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6.3 方程组 Newton 法</w:t>
      </w:r>
    </w:p>
    <w:p w14:paraId="6062F1B8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 xml:space="preserve">对 F 在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</w:rPr>
        <w:t>处做一阶 Taylor 展开：</w:t>
      </w:r>
    </w:p>
    <w:p w14:paraId="7299B3ED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F(x)≈F(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)+J(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)(x−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)</m:t>
          </m:r>
        </m:oMath>
      </m:oMathPara>
    </w:p>
    <w:p w14:paraId="50159D76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令右侧等于 0，解线性方程组</w:t>
      </w:r>
    </w:p>
    <w:p w14:paraId="3D718EEA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J(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)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s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=−F(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)</m:t>
          </m:r>
        </m:oMath>
      </m:oMathPara>
    </w:p>
    <w:p w14:paraId="76B3790C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(k+1)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+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s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</m:oMath>
      </m:oMathPara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666D7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70AD47" w:sz="10" w:space="0"/>
              <w:left w:val="single" w:color="70AD47" w:sz="10" w:space="0"/>
              <w:bottom w:val="single" w:color="70AD47" w:sz="10" w:space="0"/>
              <w:right w:val="single" w:color="70AD47" w:sz="10" w:space="0"/>
            </w:tcBorders>
            <w:shd w:val="clear" w:color="auto" w:fill="EAF7EA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5CE7521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70AD47"/>
                <w:sz w:val="21"/>
              </w:rPr>
              <w:t>程序实现重点</w:t>
            </w:r>
          </w:p>
          <w:p w14:paraId="25BE27E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方程组 Newton 法的每一步不是“除以导数”，而是求解一个线性方程组。实际代码中不要写 inv(J)*F，而应使用 MATLAB 反斜杠 J\F，以提高稳定性和效率。</w:t>
            </w:r>
          </w:p>
        </w:tc>
      </w:tr>
    </w:tbl>
    <w:p w14:paraId="02BA7CA7">
      <w:pPr>
        <w:rPr>
          <w:rFonts w:hint="eastAsia" w:ascii="方正楷体_GB2312" w:hAnsi="方正楷体_GB2312" w:eastAsia="方正楷体_GB2312" w:cs="方正楷体_GB2312"/>
        </w:rPr>
      </w:pPr>
    </w:p>
    <w:p w14:paraId="4DBF84F9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6.4 例题：二元非线性方程组</w:t>
      </w:r>
    </w:p>
    <w:p w14:paraId="46F27580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课本求解方程组</w:t>
      </w:r>
    </w:p>
    <w:p w14:paraId="04BF5035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x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1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+</m:t>
                  </m:r>
                  <m:func>
                    <m:func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/>
                          <w:sz w:val="18"/>
                        </w:rPr>
                        <m:t>cos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方正楷体_GB2312"/>
                              <w:sz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方正楷体_GB2312"/>
                              <w:sz w:val="18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−1=0,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−</m:t>
                  </m:r>
                  <m:func>
                    <m:func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/>
                          <w:sz w:val="18"/>
                        </w:rPr>
                        <m:t>sin</m:t>
                      </m: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方正楷体_GB2312"/>
                              <w:sz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方正楷体_GB2312"/>
                              <w:sz w:val="18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x</m:t>
                      </m: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2</m:t>
                      </m: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−1=0.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</m:eqAr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</m:d>
        </m:oMath>
      </m:oMathPara>
    </w:p>
    <w:p w14:paraId="48CF387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对应的不动点迭代可写为</w:t>
      </w:r>
    </w:p>
    <w:p w14:paraId="6466AAD4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x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1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(k+1)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=1−</m:t>
                  </m:r>
                  <m:func>
                    <m:func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/>
                          <w:sz w:val="18"/>
                        </w:rPr>
                        <m:t>cos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fName>
                    <m:e>
                      <m:sSubSup>
                        <m:sSubSupPr>
                          <m:ctrlPr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方正楷体_GB2312"/>
                              <w:sz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方正楷体_GB2312"/>
                              <w:sz w:val="18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  <m:t>(k)</m:t>
                          </m:r>
                          <m:ctrlPr>
                            <w:rPr>
                              <w:rFonts w:ascii="Cambria Math" w:hAnsi="Cambria Math" w:eastAsia="方正楷体_GB2312"/>
                              <w:sz w:val="18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,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x</m:t>
                      </m: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2</m:t>
                      </m: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(k+1)</m:t>
                      </m: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=1+</m:t>
                  </m:r>
                  <m:func>
                    <m:func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/>
                          <w:sz w:val="18"/>
                        </w:rPr>
                        <m:t>sin</m:t>
                      </m: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fName>
                    <m:e>
                      <m:sSubSup>
                        <m:sSubSupPr>
                          <m:ctrlPr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方正楷体_GB2312"/>
                              <w:sz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方正楷体_GB2312"/>
                              <w:sz w:val="18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18"/>
                            </w:rPr>
                            <m:t>(k+1)</m:t>
                          </m:r>
                          <m:ctrlPr>
                            <w:rPr>
                              <w:rFonts w:ascii="Cambria Math" w:hAnsi="Cambria Math" w:eastAsia="方正楷体_GB2312"/>
                              <w:sz w:val="18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.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</m:eqAr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</m:d>
        </m:oMath>
      </m:oMathPara>
    </w:p>
    <w:p w14:paraId="4D1E4743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Newton 法需要 Jacobian</w:t>
      </w:r>
    </w:p>
    <w:p w14:paraId="63A135C6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J(x)=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−</m:t>
                    </m:r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sin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fName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8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8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−</m:t>
                    </m:r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cos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fName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8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8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</m:d>
        </m:oMath>
      </m:oMathPara>
    </w:p>
    <w:p w14:paraId="6C17B2EC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从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=(−1,1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)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</w:rPr>
        <w:t>附近出发，Newton 法通常只需较少步数即可达到近似解</w:t>
      </w:r>
    </w:p>
    <w:p w14:paraId="63FF4696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∗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≈(1.40339571, 1.98602121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T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</m:oMath>
      </m:oMathPara>
    </w:p>
    <w:p w14:paraId="25B30D5A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6.5 拟 Newton 法与 Broyden 修正</w:t>
      </w:r>
    </w:p>
    <w:p w14:paraId="57809113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方程组 Newton 法每一步都需要计算 Jacobian 并解线性方程组，n 较大时代价很高。拟 Newton 法用一个矩阵 B_k 近似 Jacobian，并用秩一修正更新它。设</w:t>
      </w:r>
    </w:p>
    <w:p w14:paraId="05F1E47A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s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(k+1)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, 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y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=F(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(k+1)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)−F(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)</m:t>
          </m:r>
        </m:oMath>
      </m:oMathPara>
    </w:p>
    <w:p w14:paraId="5518E9C1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Broyden 秩一修正可写成</w:t>
      </w:r>
    </w:p>
    <w:p w14:paraId="3A408629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B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k+1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B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k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+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B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s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)(</m:t>
              </m:r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s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)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</m:sSup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s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)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s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</m:sSup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</m:oMath>
      </m:oMathPara>
    </w:p>
    <w:p w14:paraId="36731989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BFGS 型修正也可用于保持较好的矩阵性质。课本还给出了 Sherman-Morrison 公式，用于高效更新逆矩阵。</w:t>
      </w:r>
    </w:p>
    <w:p w14:paraId="57082062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(A+U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V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T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A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−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A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U(I+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V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T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A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U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V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T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A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</m:oMath>
      </m:oMathPara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3A3CC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5B9BD5" w:sz="10" w:space="0"/>
              <w:left w:val="single" w:color="5B9BD5" w:sz="10" w:space="0"/>
              <w:bottom w:val="single" w:color="5B9BD5" w:sz="10" w:space="0"/>
              <w:right w:val="single" w:color="5B9BD5" w:sz="10" w:space="0"/>
            </w:tcBorders>
            <w:shd w:val="clear" w:color="auto" w:fill="EAF4FF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3889CFD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5B9BD5"/>
                <w:sz w:val="21"/>
              </w:rPr>
              <w:t>适用场景</w:t>
            </w:r>
          </w:p>
          <w:p w14:paraId="325601BF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拟 Newton 法适合方程组维数较大、Jacobian 计算昂贵或没有解析 Jacobian 的情况。它通常比精确 Newton 法单步便宜，但收敛理论和鲁棒性更依赖问题性质。</w:t>
            </w:r>
          </w:p>
        </w:tc>
      </w:tr>
    </w:tbl>
    <w:p w14:paraId="172E3C03">
      <w:pPr>
        <w:rPr>
          <w:rFonts w:hint="eastAsia" w:ascii="方正楷体_GB2312" w:hAnsi="方正楷体_GB2312" w:eastAsia="方正楷体_GB2312" w:cs="方正楷体_GB2312"/>
        </w:rPr>
      </w:pPr>
    </w:p>
    <w:p w14:paraId="2947D86E">
      <w:pPr>
        <w:pStyle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7 非线性最小二乘问题</w:t>
      </w:r>
    </w:p>
    <w:p w14:paraId="550C60A0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7.1 问题形式</w:t>
      </w:r>
    </w:p>
    <w:p w14:paraId="2E6FD1D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非线性最小二乘常用于数据拟合。给定数据</w:t>
      </w:r>
      <m:oMath>
        <m:r>
          <m:rPr/>
          <w:rPr>
            <w:rFonts w:hint="default" w:ascii="Cambria Math" w:hAnsi="Cambria Math" w:eastAsia="方正楷体_GB2312"/>
            <w:sz w:val="21"/>
          </w:rPr>
          <m:t>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>，希望用模型 y=f(t,x) 拟合数据，其中 x 是待定参数。目标函数通常写为残差平方和。</w:t>
      </w:r>
    </w:p>
    <w:p w14:paraId="2D84A03F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func>
            <m:func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18"/>
                    </w:rPr>
                    <m:t>min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lim>
              </m:limLow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Name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F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</m:func>
          <m:r>
            <m:rPr/>
            <w:rPr>
              <w:rFonts w:hint="default" w:ascii="Cambria Math" w:hAnsi="Cambria Math" w:eastAsia="方正楷体_GB2312"/>
              <w:sz w:val="18"/>
            </w:rPr>
            <m:t>(x)=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1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i=1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N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p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y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−f(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t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,x)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up>
          </m:sSup>
        </m:oMath>
      </m:oMathPara>
    </w:p>
    <w:p w14:paraId="180CC9E8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记残差向量</w:t>
      </w:r>
    </w:p>
    <w:p w14:paraId="5771BF45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r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i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(x)=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y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i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−f(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t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i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,x), r(x)=(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r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(x),…,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r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N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(x)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T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</m:oMath>
      </m:oMathPara>
    </w:p>
    <w:p w14:paraId="47A5D4E8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则目标函数为</w:t>
      </w:r>
    </w:p>
    <w:p w14:paraId="6827FD3B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F(x)=</m:t>
          </m:r>
          <m:f>
            <m:f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2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18"/>
            </w:rPr>
            <m:t>r(x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T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r(x)</m:t>
          </m:r>
        </m:oMath>
      </m:oMathPara>
    </w:p>
    <w:p w14:paraId="4C1D1F59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7.2 Gauss-Newton 法</w:t>
      </w:r>
    </w:p>
    <w:p w14:paraId="6898A27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对残差向量 r(x) 线性化，得到 Gauss-Newton 法。其正规方程为</w:t>
      </w:r>
    </w:p>
    <w:p w14:paraId="45AC2C2A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J(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T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J(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)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s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=−J(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T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r(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)</m:t>
          </m:r>
        </m:oMath>
      </m:oMathPara>
    </w:p>
    <w:p w14:paraId="5FF9022D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(k+1)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=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+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s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(k)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</m:oMath>
      </m:oMathPara>
    </w:p>
    <w:p w14:paraId="3FC0B505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这里 J 是残差 r 对参数 x 的 Jacobian。若残差较小且 J 列满秩，Gauss-Newton 法通常效果很好。</w:t>
      </w:r>
    </w:p>
    <w:p w14:paraId="2004A294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7.3 Levenberg-Marquardt 法</w:t>
      </w:r>
    </w:p>
    <w:p w14:paraId="3649EB11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若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J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J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 xml:space="preserve"> 病态或 Gauss-Newton 步过大，可加入阻尼参数，得到 LM 方法。</w:t>
      </w:r>
    </w:p>
    <w:p w14:paraId="2BBD357F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(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J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T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J+μI)s=−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J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T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18"/>
            </w:rPr>
            <m:t>r</m:t>
          </m:r>
        </m:oMath>
      </m:oMathPara>
    </w:p>
    <w:p w14:paraId="42E3CB8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μ 较大时，方法更像梯度下降，稳定但慢；μ 较小时，更接近 Gauss-Newton，速度快但对初值更敏感。MATLAB 的 lsqnonlin 可使用 Levenberg-Marquardt 算法处理无约束最小二乘问题。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73A746CF">
        <w:trPr>
          <w:jc w:val="center"/>
        </w:trPr>
        <w:tc>
          <w:tcPr>
            <w:tcW w:w="10256" w:type="dxa"/>
            <w:tcBorders>
              <w:top w:val="single" w:color="E69138" w:sz="10" w:space="0"/>
              <w:left w:val="single" w:color="E69138" w:sz="10" w:space="0"/>
              <w:bottom w:val="single" w:color="E69138" w:sz="10" w:space="0"/>
              <w:right w:val="single" w:color="E69138" w:sz="10" w:space="0"/>
            </w:tcBorders>
            <w:shd w:val="clear" w:color="auto" w:fill="FFF3D6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221394CF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E69138"/>
                <w:sz w:val="21"/>
              </w:rPr>
              <w:t>与 F(x)=0 的关系</w:t>
            </w:r>
          </w:p>
          <w:p w14:paraId="53CDEA9A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若方程组 F(x)=0 无精确解，或者方程个数多于未知量，可以转化为最小二乘问题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min||F(x)|</m:t>
              </m:r>
              <m:sSup>
                <m:sSup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|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p>
              </m:sSup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。此时求的不是严格零点，而是残差意义下的最佳近似。</w:t>
            </w:r>
          </w:p>
        </w:tc>
      </w:tr>
    </w:tbl>
    <w:p w14:paraId="576502CD">
      <w:pPr>
        <w:rPr>
          <w:rFonts w:hint="eastAsia" w:ascii="方正楷体_GB2312" w:hAnsi="方正楷体_GB2312" w:eastAsia="方正楷体_GB2312" w:cs="方正楷体_GB2312"/>
        </w:rPr>
      </w:pPr>
    </w:p>
    <w:p w14:paraId="6BEDC2AD">
      <w:pPr>
        <w:pStyle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8 大范围求根与同伦思想</w:t>
      </w:r>
    </w:p>
    <w:p w14:paraId="347BA443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8.1 为什么需要大范围方法</w:t>
      </w:r>
    </w:p>
    <w:p w14:paraId="73BCAF0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Newton 法、割线法等方法通常具有局部收敛性：初值足够靠近根时很快，否则可能发散或收敛到不想要的根。大范围求根方法试图从容易求解的问题逐渐变形到目标问题。</w:t>
      </w:r>
    </w:p>
    <w:p w14:paraId="71B3B942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8.2 同伦法基本形式</w:t>
      </w:r>
    </w:p>
    <w:p w14:paraId="3E79408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设目标方程为 f(x)=0，构造含参数 t 的同伦方程 h(t,x)=0，使 t=0 时问题简单，t=1 时就是目标问题。</w:t>
      </w:r>
    </w:p>
    <w:p w14:paraId="53F13A99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h(t,x)=tf(x)+(1−t)g(x)</m:t>
          </m:r>
        </m:oMath>
      </m:oMathPara>
    </w:p>
    <w:p w14:paraId="569A8DFD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若已知 g(x)=0 的解 x(0)，就沿着 t 从 0 到 1 追踪解曲线 x(t)。对 h(t,x(t))=0 两边关于 t 求导可得</w:t>
      </w:r>
    </w:p>
    <w:p w14:paraId="693EE416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h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t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(t,x(t))+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h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(t,x(t))x'(t)=0</m:t>
          </m:r>
        </m:oMath>
      </m:oMathPara>
    </w:p>
    <w:p w14:paraId="30B7AC21">
      <w:pPr>
        <w:pStyle w:val="165"/>
        <w:shd w:val="clear" w:fill="F7F7F7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18"/>
            </w:rPr>
            <m:t>x'(t)=−[</m:t>
          </m:r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h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x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(t,x(t))</m:t>
          </m:r>
          <m:sSup>
            <m:sSup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]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−1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p>
          </m:sSup>
          <m:sSub>
            <m:sSubPr>
              <m:ctrlPr>
                <w:rPr>
                  <w:rFonts w:hint="default" w:ascii="Cambria Math" w:hAnsi="Cambria Math" w:eastAsia="方正楷体_GB2312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h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t</m:t>
              </m:r>
              <m:ctrlPr>
                <w:rPr>
                  <w:rFonts w:ascii="Cambria Math" w:hAnsi="Cambria Math" w:eastAsia="方正楷体_GB2312"/>
                  <w:sz w:val="18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18"/>
            </w:rPr>
            <m:t>(t,x(t))</m:t>
          </m:r>
        </m:oMath>
      </m:oMathPara>
    </w:p>
    <w:p w14:paraId="25FC7BDD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实际算法通常采用“预测—校正”思想：先用微分方程预测下一点，再用 Newton 法校正。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3CC81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5B9BD5" w:sz="10" w:space="0"/>
              <w:left w:val="single" w:color="5B9BD5" w:sz="10" w:space="0"/>
              <w:bottom w:val="single" w:color="5B9BD5" w:sz="10" w:space="0"/>
              <w:right w:val="single" w:color="5B9BD5" w:sz="10" w:space="0"/>
            </w:tcBorders>
            <w:shd w:val="clear" w:color="auto" w:fill="EAF4FF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1D88E86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5B9BD5"/>
                <w:sz w:val="21"/>
              </w:rPr>
              <w:t>同伦法直观解释</w:t>
            </w:r>
          </w:p>
          <w:p w14:paraId="20DA9E1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同伦法像是在解空间里铺一条路：从一个已知解出发，沿着连续变形的路径走向目标方程的解。它能扩大收敛范围，但路径可能弯曲、断裂或出现多解分支，实际使用需要配合步长控制和校正策略。</w:t>
            </w:r>
          </w:p>
        </w:tc>
      </w:tr>
    </w:tbl>
    <w:p w14:paraId="23446BBA">
      <w:pPr>
        <w:rPr>
          <w:rFonts w:hint="eastAsia" w:ascii="方正楷体_GB2312" w:hAnsi="方正楷体_GB2312" w:eastAsia="方正楷体_GB2312" w:cs="方正楷体_GB2312"/>
        </w:rPr>
      </w:pPr>
    </w:p>
    <w:p w14:paraId="5FCB683F">
      <w:pPr>
        <w:pStyle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10 MATLAB 自行实现程序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276DC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70AD47" w:sz="10" w:space="0"/>
              <w:left w:val="single" w:color="70AD47" w:sz="10" w:space="0"/>
              <w:bottom w:val="single" w:color="70AD47" w:sz="10" w:space="0"/>
              <w:right w:val="single" w:color="70AD47" w:sz="10" w:space="0"/>
            </w:tcBorders>
            <w:shd w:val="clear" w:color="auto" w:fill="EAF7EA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1F9BC13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70AD47"/>
                <w:sz w:val="21"/>
              </w:rPr>
              <w:t>本节使用说明</w:t>
            </w:r>
          </w:p>
          <w:p w14:paraId="13F7563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下面代码按“主程序 + 局部函数”的形式组织。若复制到 MATLAB 中，可放在同一个 .m 文件中运行；脚本前半部分调用函数，后半部分定义局部函数。实际作业中也可以把每个局部函数单独保存为 .m 文件。</w:t>
            </w:r>
          </w:p>
        </w:tc>
      </w:tr>
    </w:tbl>
    <w:p w14:paraId="68C910EC">
      <w:pPr>
        <w:rPr>
          <w:rFonts w:hint="eastAsia" w:ascii="方正楷体_GB2312" w:hAnsi="方正楷体_GB2312" w:eastAsia="方正楷体_GB2312" w:cs="方正楷体_GB2312"/>
        </w:rPr>
      </w:pPr>
    </w:p>
    <w:p w14:paraId="783EC90D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C0504D"/>
        </w:rPr>
        <w:t>MATLAB代码｜主程序：比较二分法、Newton法、割线法、不动点和方程组Newton法</w:t>
      </w:r>
    </w:p>
    <w:p w14:paraId="13F2402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%% Chapter 7: nonlinear equations - self implemented demo</w:t>
      </w:r>
    </w:p>
    <w:p w14:paraId="5604322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clear; clc; close all;</w:t>
      </w:r>
    </w:p>
    <w:p w14:paraId="31F09C3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7E64EEA0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%% Example 1: f(x)=x^3-x-1</w:t>
      </w:r>
    </w:p>
    <w:p w14:paraId="5E32F55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  = @(x) x.^3 - x - 1;</w:t>
      </w:r>
    </w:p>
    <w:p w14:paraId="6629264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df = @(x) 3*x.^2 - 1;</w:t>
      </w:r>
    </w:p>
    <w:p w14:paraId="5437075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68583F3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[root_bis, info_bis] = my_bisection(f, 1, 2, 1e-10, 100);</w:t>
      </w:r>
    </w:p>
    <w:p w14:paraId="5180F67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[root_new, info_new] = my_newton(f, df, 1.5, 1e-10, 50);</w:t>
      </w:r>
    </w:p>
    <w:p w14:paraId="3D0C289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[root_sec, info_sec] = my_secant(f, 1, 2, 1e-10, 100);</w:t>
      </w:r>
    </w:p>
    <w:p w14:paraId="471D3D6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7E40B84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fprintf('Example 1: x^3-x-1=0\n');</w:t>
      </w:r>
    </w:p>
    <w:p w14:paraId="1F8831F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fprintf('Bisection root = %.12f, iter = %d\n', root_bis, info_bis.iter);</w:t>
      </w:r>
    </w:p>
    <w:p w14:paraId="10EE66B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fprintf('Newton    root = %.12f, iter = %d\n', root_new, info_new.iter);</w:t>
      </w:r>
    </w:p>
    <w:p w14:paraId="0A08EB1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fprintf('Secant    root = %.12f, iter = %d\n\n', root_sec, info_sec.iter);</w:t>
      </w:r>
    </w:p>
    <w:p w14:paraId="3E940AB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0780C6D9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%% Example 2: fixed point iteration for x*log(x)=1</w:t>
      </w:r>
    </w:p>
    <w:p w14:paraId="3A841D5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phi = @(x) (x + 1)./(log(x) + 1);</w:t>
      </w:r>
    </w:p>
    <w:p w14:paraId="35F5573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[root_fp, info_fp] = my_fixed_point(phi, 1.75, 1e-12, 100);</w:t>
      </w:r>
    </w:p>
    <w:p w14:paraId="32287ED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fprintf('Example 2: x*log(x)=1\n');</w:t>
      </w:r>
    </w:p>
    <w:p w14:paraId="2A68292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fprintf('Fixed point root = %.12f, iter = %d\n\n', root_fp, info_fp.iter);</w:t>
      </w:r>
    </w:p>
    <w:p w14:paraId="01A7BFF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3760A90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%% Example 3: Newton for nonlinear system</w:t>
      </w:r>
    </w:p>
    <w:p w14:paraId="6F22532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 = @(x) [x(1) + cos(x(2)) - 1;</w:t>
      </w:r>
    </w:p>
    <w:p w14:paraId="0916EC1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 -sin(x(1)) + x(2) - 1];</w:t>
      </w:r>
    </w:p>
    <w:p w14:paraId="51DDF35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J = @(x) [1, -sin(x(2));</w:t>
      </w:r>
    </w:p>
    <w:p w14:paraId="3EBF093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 -cos(x(1)), 1];</w:t>
      </w:r>
    </w:p>
    <w:p w14:paraId="02A1550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[x_sys, info_sys] = my_newton_system(F, J, [-1; 1], 1e-10, 50);</w:t>
      </w:r>
    </w:p>
    <w:p w14:paraId="733ED20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fprintf('Example 3: nonlinear system\n');</w:t>
      </w:r>
    </w:p>
    <w:p w14:paraId="5C33582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fprintf('x1 = %.12f, x2 = %.12f, iter = %d\n', x_sys(1), x_sys(2), info_sys.iter);</w:t>
      </w:r>
    </w:p>
    <w:p w14:paraId="4D52E25A">
      <w:pPr>
        <w:rPr>
          <w:rFonts w:hint="eastAsia" w:ascii="方正楷体_GB2312" w:hAnsi="方正楷体_GB2312" w:eastAsia="方正楷体_GB2312" w:cs="方正楷体_GB2312"/>
        </w:rPr>
      </w:pPr>
    </w:p>
    <w:p w14:paraId="0579CFD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C0504D"/>
        </w:rPr>
        <w:t>MATLAB代码｜函数1：二分法 my_bisection</w:t>
      </w:r>
    </w:p>
    <w:p w14:paraId="5E4FF77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function [root, info] = my_bisection(f, a, b, tol, maxit)</w:t>
      </w:r>
    </w:p>
    <w:p w14:paraId="4DB1067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%MY_BISECTION Solve f(x)=0 by the bisection method.</w:t>
      </w:r>
    </w:p>
    <w:p w14:paraId="2608E06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Inputs:</w:t>
      </w:r>
    </w:p>
    <w:p w14:paraId="12AB5DD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  f     - function handle</w:t>
      </w:r>
    </w:p>
    <w:p w14:paraId="16D8996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  a,b   - initial interval, requiring f(a)*f(b)&lt;0</w:t>
      </w:r>
    </w:p>
    <w:p w14:paraId="2B02807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  tol   - tolerance for interval length and residual</w:t>
      </w:r>
    </w:p>
    <w:p w14:paraId="4E2CB43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  maxit - maximum iteration number</w:t>
      </w:r>
    </w:p>
    <w:p w14:paraId="5C74AE1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Outputs:</w:t>
      </w:r>
    </w:p>
    <w:p w14:paraId="2FABCB1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  root  - approximate root</w:t>
      </w:r>
    </w:p>
    <w:p w14:paraId="01278A2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  info  - structure containing iteration number and history</w:t>
      </w:r>
    </w:p>
    <w:p w14:paraId="26B68665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6CF25720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fa = f(a); fb = f(b);</w:t>
      </w:r>
    </w:p>
    <w:p w14:paraId="13C6ACE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if fa * fb &gt; 0</w:t>
      </w:r>
    </w:p>
    <w:p w14:paraId="5698830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error('The initial interval does not bracket a root.');</w:t>
      </w:r>
    </w:p>
    <w:p w14:paraId="7ED2BC2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77C05E5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459410E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history = zeros(maxit, 4);  % columns: a, b, c, f(c)</w:t>
      </w:r>
    </w:p>
    <w:p w14:paraId="6E9F649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for k = 1:maxit</w:t>
      </w:r>
    </w:p>
    <w:p w14:paraId="4D999E6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c = (a + b)/2;</w:t>
      </w:r>
    </w:p>
    <w:p w14:paraId="2D49FB60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fc = f(c);</w:t>
      </w:r>
    </w:p>
    <w:p w14:paraId="1495B9B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history(k,:) = [a, b, c, fc];</w:t>
      </w:r>
    </w:p>
    <w:p w14:paraId="67FB3B5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0A75889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if abs(fc) &lt; tol || (b - a)/2 &lt; tol</w:t>
      </w:r>
    </w:p>
    <w:p w14:paraId="0BECF7F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root = c;</w:t>
      </w:r>
    </w:p>
    <w:p w14:paraId="47BCA42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info.iter = k;</w:t>
      </w:r>
    </w:p>
    <w:p w14:paraId="58E283D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info.history = history(1:k,:);</w:t>
      </w:r>
    </w:p>
    <w:p w14:paraId="20DF45E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return;</w:t>
      </w:r>
    </w:p>
    <w:p w14:paraId="72F77DD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end</w:t>
      </w:r>
    </w:p>
    <w:p w14:paraId="5F680AD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25016C6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if fa * fc &lt; 0</w:t>
      </w:r>
    </w:p>
    <w:p w14:paraId="3FE7936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b = c;</w:t>
      </w:r>
    </w:p>
    <w:p w14:paraId="52705490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fb = fc;</w:t>
      </w:r>
    </w:p>
    <w:p w14:paraId="162F826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else</w:t>
      </w:r>
    </w:p>
    <w:p w14:paraId="06136575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a = c;</w:t>
      </w:r>
    </w:p>
    <w:p w14:paraId="50BE1EF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fa = fc;</w:t>
      </w:r>
    </w:p>
    <w:p w14:paraId="7276DE3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end</w:t>
      </w:r>
    </w:p>
    <w:p w14:paraId="327592D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2A9BDCC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202E6AD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root = (a + b)/2;</w:t>
      </w:r>
    </w:p>
    <w:p w14:paraId="6CE83C1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info.iter = maxit;</w:t>
      </w:r>
    </w:p>
    <w:p w14:paraId="02B45E1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info.history = history;</w:t>
      </w:r>
    </w:p>
    <w:p w14:paraId="06ABB7C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info.warning = 'Maximum iteration number reached.';</w:t>
      </w:r>
    </w:p>
    <w:p w14:paraId="6446709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178406B2">
      <w:pPr>
        <w:rPr>
          <w:rFonts w:hint="eastAsia" w:ascii="方正楷体_GB2312" w:hAnsi="方正楷体_GB2312" w:eastAsia="方正楷体_GB2312" w:cs="方正楷体_GB2312"/>
        </w:rPr>
      </w:pPr>
    </w:p>
    <w:p w14:paraId="37A54B2C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C0504D"/>
        </w:rPr>
        <w:t>MATLAB代码｜函数2：不动点迭代 my_fixed_point</w:t>
      </w:r>
    </w:p>
    <w:p w14:paraId="64BFE1A0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function [root, info] = my_fixed_point(phi, x0, tol, maxit)</w:t>
      </w:r>
    </w:p>
    <w:p w14:paraId="37E6BE2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%MY_FIXED_POINT Solve x=phi(x) by fixed point iteration.</w:t>
      </w:r>
    </w:p>
    <w:p w14:paraId="54AD202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35B97A6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x = x0;</w:t>
      </w:r>
    </w:p>
    <w:p w14:paraId="21AF171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history = zeros(maxit+1, 1);</w:t>
      </w:r>
    </w:p>
    <w:p w14:paraId="24D9F52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history(1) = x0;</w:t>
      </w:r>
    </w:p>
    <w:p w14:paraId="7263B9C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0D7397B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for k = 1:maxit</w:t>
      </w:r>
    </w:p>
    <w:p w14:paraId="2CC3F58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x_new = phi(x);</w:t>
      </w:r>
    </w:p>
    <w:p w14:paraId="5F6E036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history(k+1) = x_new;</w:t>
      </w:r>
    </w:p>
    <w:p w14:paraId="23215EE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3A24108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if abs(x_new - x)/(1 + abs(x_new)) &lt; tol</w:t>
      </w:r>
    </w:p>
    <w:p w14:paraId="6D7CAA39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root = x_new;</w:t>
      </w:r>
    </w:p>
    <w:p w14:paraId="23B04A7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info.iter = k;</w:t>
      </w:r>
    </w:p>
    <w:p w14:paraId="2F889FC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info.history = history(1:k+1);</w:t>
      </w:r>
    </w:p>
    <w:p w14:paraId="57B512E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return;</w:t>
      </w:r>
    </w:p>
    <w:p w14:paraId="4FEE89A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end</w:t>
      </w:r>
    </w:p>
    <w:p w14:paraId="67D79AE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x = x_new;</w:t>
      </w:r>
    </w:p>
    <w:p w14:paraId="05011BE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46AE7E4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25E20AE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root = x;</w:t>
      </w:r>
    </w:p>
    <w:p w14:paraId="4659414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info.iter = maxit;</w:t>
      </w:r>
    </w:p>
    <w:p w14:paraId="3551D0E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info.history = history;</w:t>
      </w:r>
    </w:p>
    <w:p w14:paraId="4294307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info.warning = 'Maximum iteration number reached.';</w:t>
      </w:r>
    </w:p>
    <w:p w14:paraId="25EB7EF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2C4F9362">
      <w:pPr>
        <w:rPr>
          <w:rFonts w:hint="eastAsia" w:ascii="方正楷体_GB2312" w:hAnsi="方正楷体_GB2312" w:eastAsia="方正楷体_GB2312" w:cs="方正楷体_GB2312"/>
        </w:rPr>
      </w:pPr>
    </w:p>
    <w:p w14:paraId="6593CB09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C0504D"/>
        </w:rPr>
        <w:t>MATLAB代码｜函数3：Newton法 my_newton</w:t>
      </w:r>
    </w:p>
    <w:p w14:paraId="67596B20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function [root, info] = my_newton(f, df, x0, tol, maxit)</w:t>
      </w:r>
    </w:p>
    <w:p w14:paraId="0AA3B64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%MY_NEWTON Solve f(x)=0 by Newton's method.</w:t>
      </w:r>
    </w:p>
    <w:p w14:paraId="0AB852B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08C700E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x = x0;</w:t>
      </w:r>
    </w:p>
    <w:p w14:paraId="57B6E59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history = zeros(maxit+1, 3);  % columns: x, f(x), step</w:t>
      </w:r>
    </w:p>
    <w:p w14:paraId="30767D1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history(1,:) = [x, f(x), NaN];</w:t>
      </w:r>
    </w:p>
    <w:p w14:paraId="54A2E4A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30490BE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for k = 1:maxit</w:t>
      </w:r>
    </w:p>
    <w:p w14:paraId="71309A5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dfx = df(x);</w:t>
      </w:r>
    </w:p>
    <w:p w14:paraId="79BDD08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if abs(dfx) &lt; eps</w:t>
      </w:r>
    </w:p>
    <w:p w14:paraId="6332F9C0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error('Derivative is too close to zero.');</w:t>
      </w:r>
    </w:p>
    <w:p w14:paraId="329F456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end</w:t>
      </w:r>
    </w:p>
    <w:p w14:paraId="1F414EC5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1A2C4DA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step = -f(x)/dfx;</w:t>
      </w:r>
    </w:p>
    <w:p w14:paraId="190D948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x_new = x + step;</w:t>
      </w:r>
    </w:p>
    <w:p w14:paraId="10A46E0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history(k+1,:) = [x_new, f(x_new), step];</w:t>
      </w:r>
    </w:p>
    <w:p w14:paraId="07FB275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02A388A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if abs(step)/(1 + abs(x_new)) &lt; tol || abs(f(x_new)) &lt; tol</w:t>
      </w:r>
    </w:p>
    <w:p w14:paraId="2A9E5CC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root = x_new;</w:t>
      </w:r>
    </w:p>
    <w:p w14:paraId="5B9C85F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info.iter = k;</w:t>
      </w:r>
    </w:p>
    <w:p w14:paraId="3684E0C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info.history = history(1:k+1,:);</w:t>
      </w:r>
    </w:p>
    <w:p w14:paraId="2A15585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return;</w:t>
      </w:r>
    </w:p>
    <w:p w14:paraId="7F222CA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end</w:t>
      </w:r>
    </w:p>
    <w:p w14:paraId="4EBCDA1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x = x_new;</w:t>
      </w:r>
    </w:p>
    <w:p w14:paraId="5190C70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30F5B7C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2C4E32A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root = x;</w:t>
      </w:r>
    </w:p>
    <w:p w14:paraId="5ED70A6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info.iter = maxit;</w:t>
      </w:r>
    </w:p>
    <w:p w14:paraId="74CB6D3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info.history = history;</w:t>
      </w:r>
    </w:p>
    <w:p w14:paraId="15B098F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info.warning = 'Maximum iteration number reached.';</w:t>
      </w:r>
    </w:p>
    <w:p w14:paraId="423BD10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7A3C1BAB">
      <w:pPr>
        <w:rPr>
          <w:rFonts w:hint="eastAsia" w:ascii="方正楷体_GB2312" w:hAnsi="方正楷体_GB2312" w:eastAsia="方正楷体_GB2312" w:cs="方正楷体_GB2312"/>
        </w:rPr>
      </w:pPr>
    </w:p>
    <w:p w14:paraId="068C9DC7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C0504D"/>
        </w:rPr>
        <w:t>MATLAB代码｜函数4：Newton下山法 my_damped_newton</w:t>
      </w:r>
    </w:p>
    <w:p w14:paraId="03BFB8D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function [root, info] = my_damped_newton(f, df, x0, tol, maxit)</w:t>
      </w:r>
    </w:p>
    <w:p w14:paraId="08ACE3D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%MY_DAMPED_NEWTON Newton method with simple backtracking damping.</w:t>
      </w:r>
    </w:p>
    <w:p w14:paraId="3A42A47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58CA231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x = x0;</w:t>
      </w:r>
    </w:p>
    <w:p w14:paraId="6FB093D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history = zeros(maxit+1, 4);  % x, f(x), step, lambda</w:t>
      </w:r>
    </w:p>
    <w:p w14:paraId="2A6D232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history(1,:) = [x, f(x), NaN, NaN];</w:t>
      </w:r>
    </w:p>
    <w:p w14:paraId="187C68C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50BB6DA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for k = 1:maxit</w:t>
      </w:r>
    </w:p>
    <w:p w14:paraId="2AE7CDC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d = -f(x)/df(x);</w:t>
      </w:r>
    </w:p>
    <w:p w14:paraId="7B83FFF5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lambda = 1;</w:t>
      </w:r>
    </w:p>
    <w:p w14:paraId="253CCA19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127E7D2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while abs(f(x + lambda*d)) &gt;= abs(f(x))</w:t>
      </w:r>
    </w:p>
    <w:p w14:paraId="4B9FB72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lambda = lambda/2;</w:t>
      </w:r>
    </w:p>
    <w:p w14:paraId="7BBCC799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if lambda &lt; 1e-12</w:t>
      </w:r>
    </w:p>
    <w:p w14:paraId="3E97C43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    break;</w:t>
      </w:r>
    </w:p>
    <w:p w14:paraId="004170F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end</w:t>
      </w:r>
    </w:p>
    <w:p w14:paraId="4748E1B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end</w:t>
      </w:r>
    </w:p>
    <w:p w14:paraId="02946175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691D3235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step = lambda*d;</w:t>
      </w:r>
    </w:p>
    <w:p w14:paraId="658851D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x_new = x + step;</w:t>
      </w:r>
    </w:p>
    <w:p w14:paraId="10619BE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history(k+1,:) = [x_new, f(x_new), step, lambda];</w:t>
      </w:r>
    </w:p>
    <w:p w14:paraId="59A0B24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4A83BAB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if abs(step)/(1 + abs(x_new)) &lt; tol || abs(f(x_new)) &lt; tol</w:t>
      </w:r>
    </w:p>
    <w:p w14:paraId="6E07801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root = x_new;</w:t>
      </w:r>
    </w:p>
    <w:p w14:paraId="580588F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info.iter = k;</w:t>
      </w:r>
    </w:p>
    <w:p w14:paraId="461B7D9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info.history = history(1:k+1,:);</w:t>
      </w:r>
    </w:p>
    <w:p w14:paraId="33B238F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return;</w:t>
      </w:r>
    </w:p>
    <w:p w14:paraId="740F2EB0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end</w:t>
      </w:r>
    </w:p>
    <w:p w14:paraId="2B79D4F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x = x_new;</w:t>
      </w:r>
    </w:p>
    <w:p w14:paraId="3D71704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4BEA993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43035CE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root = x;</w:t>
      </w:r>
    </w:p>
    <w:p w14:paraId="3AEBF0B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info.iter = maxit;</w:t>
      </w:r>
    </w:p>
    <w:p w14:paraId="31FF71D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info.history = history;</w:t>
      </w:r>
    </w:p>
    <w:p w14:paraId="39AA869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19815F8F">
      <w:pPr>
        <w:rPr>
          <w:rFonts w:hint="eastAsia" w:ascii="方正楷体_GB2312" w:hAnsi="方正楷体_GB2312" w:eastAsia="方正楷体_GB2312" w:cs="方正楷体_GB2312"/>
        </w:rPr>
      </w:pPr>
    </w:p>
    <w:p w14:paraId="0A8FDF0D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C0504D"/>
        </w:rPr>
        <w:t>MATLAB代码｜函数5：割线法 my_secant</w:t>
      </w:r>
    </w:p>
    <w:p w14:paraId="1E48A36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function [root, info] = my_secant(f, x0, x1, tol, maxit)</w:t>
      </w:r>
    </w:p>
    <w:p w14:paraId="4550996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%MY_SECANT Solve f(x)=0 by the secant method.</w:t>
      </w:r>
    </w:p>
    <w:p w14:paraId="19F6F66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0FA67DA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history = zeros(maxit+2, 2);  % x, f(x)</w:t>
      </w:r>
    </w:p>
    <w:p w14:paraId="73604CA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history(1,:) = [x0, f(x0)];</w:t>
      </w:r>
    </w:p>
    <w:p w14:paraId="31A5ACB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history(2,:) = [x1, f(x1)];</w:t>
      </w:r>
    </w:p>
    <w:p w14:paraId="003135C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4B244F6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for k = 1:maxit</w:t>
      </w:r>
    </w:p>
    <w:p w14:paraId="273016B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f0 = f(x0); f1 = f(x1);</w:t>
      </w:r>
    </w:p>
    <w:p w14:paraId="6A7E5A6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den = f1 - f0;</w:t>
      </w:r>
    </w:p>
    <w:p w14:paraId="237F03F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if abs(den) &lt; eps</w:t>
      </w:r>
    </w:p>
    <w:p w14:paraId="6FABDB00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error('Secant denominator is too close to zero.');</w:t>
      </w:r>
    </w:p>
    <w:p w14:paraId="602C77D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end</w:t>
      </w:r>
    </w:p>
    <w:p w14:paraId="1D31455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7512C0E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x2 = x1 - f1*(x1 - x0)/den;</w:t>
      </w:r>
    </w:p>
    <w:p w14:paraId="7E9BAEB9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history(k+2,:) = [x2, f(x2)];</w:t>
      </w:r>
    </w:p>
    <w:p w14:paraId="74340FD9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11DF092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if abs(x2 - x1)/(1 + abs(x2)) &lt; tol || abs(f(x2)) &lt; tol</w:t>
      </w:r>
    </w:p>
    <w:p w14:paraId="1685360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root = x2;</w:t>
      </w:r>
    </w:p>
    <w:p w14:paraId="1FCDA98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info.iter = k;</w:t>
      </w:r>
    </w:p>
    <w:p w14:paraId="79E1018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info.history = history(1:k+2,:);</w:t>
      </w:r>
    </w:p>
    <w:p w14:paraId="0E9342F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return;</w:t>
      </w:r>
    </w:p>
    <w:p w14:paraId="35C9D84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end</w:t>
      </w:r>
    </w:p>
    <w:p w14:paraId="76475AA9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65FDDB7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x0 = x1;</w:t>
      </w:r>
    </w:p>
    <w:p w14:paraId="3382E7C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x1 = x2;</w:t>
      </w:r>
    </w:p>
    <w:p w14:paraId="472674B9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58A3E529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1070853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root = x1;</w:t>
      </w:r>
    </w:p>
    <w:p w14:paraId="620C6D6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info.iter = maxit;</w:t>
      </w:r>
    </w:p>
    <w:p w14:paraId="1DE28DB0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info.history = history;</w:t>
      </w:r>
    </w:p>
    <w:p w14:paraId="74464A6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57104A59">
      <w:pPr>
        <w:rPr>
          <w:rFonts w:hint="eastAsia" w:ascii="方正楷体_GB2312" w:hAnsi="方正楷体_GB2312" w:eastAsia="方正楷体_GB2312" w:cs="方正楷体_GB2312"/>
        </w:rPr>
      </w:pPr>
    </w:p>
    <w:p w14:paraId="73543DF7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C0504D"/>
        </w:rPr>
        <w:t>MATLAB代码｜函数6：方程组Newton法 my_newton_system</w:t>
      </w:r>
    </w:p>
    <w:p w14:paraId="7F11D0A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function [x, info] = my_newton_system(F, J, x0, tol, maxit)</w:t>
      </w:r>
    </w:p>
    <w:p w14:paraId="2E07F87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%MY_NEWTON_SYSTEM Solve F(x)=0 by Newton's method for systems.</w:t>
      </w:r>
    </w:p>
    <w:p w14:paraId="7B062B7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Important: use J(x)\F(x), not inv(J(x))*F(x).</w:t>
      </w:r>
    </w:p>
    <w:p w14:paraId="4B7E6DB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49F12EB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x = x0(:);</w:t>
      </w:r>
    </w:p>
    <w:p w14:paraId="20D0A98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history = zeros(length(x), maxit+1);</w:t>
      </w:r>
    </w:p>
    <w:p w14:paraId="0E7AA6B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history(:,1) = x;</w:t>
      </w:r>
    </w:p>
    <w:p w14:paraId="1F975F4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752BED2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for k = 1:maxit</w:t>
      </w:r>
    </w:p>
    <w:p w14:paraId="78507CC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Fx = F(x);</w:t>
      </w:r>
    </w:p>
    <w:p w14:paraId="363EBFB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Jx = J(x);</w:t>
      </w:r>
    </w:p>
    <w:p w14:paraId="72AE0FF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7544EAF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s = -Jx \ Fx;</w:t>
      </w:r>
    </w:p>
    <w:p w14:paraId="003C396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x_new = x + s;</w:t>
      </w:r>
    </w:p>
    <w:p w14:paraId="1D74E4F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history(:,k+1) = x_new;</w:t>
      </w:r>
    </w:p>
    <w:p w14:paraId="76CFF78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5A1AFC0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if norm(s)/(1 + norm(x_new)) &lt; tol || norm(F(x_new)) &lt; tol</w:t>
      </w:r>
    </w:p>
    <w:p w14:paraId="1E98B51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x = x_new;</w:t>
      </w:r>
    </w:p>
    <w:p w14:paraId="1E4E20D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info.iter = k;</w:t>
      </w:r>
    </w:p>
    <w:p w14:paraId="2441B55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info.history = history(:,1:k+1);</w:t>
      </w:r>
    </w:p>
    <w:p w14:paraId="21BD718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return;</w:t>
      </w:r>
    </w:p>
    <w:p w14:paraId="3935B730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end</w:t>
      </w:r>
    </w:p>
    <w:p w14:paraId="687193B9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x = x_new;</w:t>
      </w:r>
    </w:p>
    <w:p w14:paraId="7EDAFB1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3894A0F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3A99CC0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info.iter = maxit;</w:t>
      </w:r>
    </w:p>
    <w:p w14:paraId="5EBC462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info.history = history;</w:t>
      </w:r>
    </w:p>
    <w:p w14:paraId="0EBFC2C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info.warning = 'Maximum iteration number reached.';</w:t>
      </w:r>
    </w:p>
    <w:p w14:paraId="110B7DE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7130147F">
      <w:pPr>
        <w:rPr>
          <w:rFonts w:hint="eastAsia" w:ascii="方正楷体_GB2312" w:hAnsi="方正楷体_GB2312" w:eastAsia="方正楷体_GB2312" w:cs="方正楷体_GB2312"/>
        </w:rPr>
      </w:pPr>
    </w:p>
    <w:p w14:paraId="271F00B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C0504D"/>
        </w:rPr>
        <w:t>MATLAB代码｜函数7：Gauss-Newton法 my_gauss_newton</w:t>
      </w:r>
    </w:p>
    <w:p w14:paraId="67F42BC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function [x, info] = my_gauss_newton(rfun, Jfun, x0, tol, maxit)</w:t>
      </w:r>
    </w:p>
    <w:p w14:paraId="27FF748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%MY_GAUSS_NEWTON Minimize 1/2*||r(x)||^2 by Gauss-Newton method.</w:t>
      </w:r>
    </w:p>
    <w:p w14:paraId="6CFD650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rfun(x) returns residual vector, Jfun(x) returns residual Jacobian.</w:t>
      </w:r>
    </w:p>
    <w:p w14:paraId="0B5BC41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4B27C20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x = x0(:);</w:t>
      </w:r>
    </w:p>
    <w:p w14:paraId="5D327D94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for k = 1:maxit</w:t>
      </w:r>
    </w:p>
    <w:p w14:paraId="1E718A6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r = rfun(x);</w:t>
      </w:r>
    </w:p>
    <w:p w14:paraId="44AA442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J = Jfun(x);</w:t>
      </w:r>
    </w:p>
    <w:p w14:paraId="0EB6EFE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3FB4E90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% Solve normal equation. For better robustness, QR or lsqminnorm can be used.</w:t>
      </w:r>
    </w:p>
    <w:p w14:paraId="382BDF6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s = -(J.'*J) \ (J.'*r);</w:t>
      </w:r>
    </w:p>
    <w:p w14:paraId="327C2C7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x_new = x + s;</w:t>
      </w:r>
    </w:p>
    <w:p w14:paraId="2B339F5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2DD7E1B5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if norm(s)/(1 + norm(x_new)) &lt; tol || norm(rfun(x_new)) &lt; tol</w:t>
      </w:r>
    </w:p>
    <w:p w14:paraId="474ABCD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x = x_new;</w:t>
      </w:r>
    </w:p>
    <w:p w14:paraId="38B3482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info.iter = k;</w:t>
      </w:r>
    </w:p>
    <w:p w14:paraId="7C087BC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return;</w:t>
      </w:r>
    </w:p>
    <w:p w14:paraId="37822DF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end</w:t>
      </w:r>
    </w:p>
    <w:p w14:paraId="5BCD7F8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x = x_new;</w:t>
      </w:r>
    </w:p>
    <w:p w14:paraId="08F3B7C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1640196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3FA9E5E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info.iter = maxit;</w:t>
      </w:r>
    </w:p>
    <w:p w14:paraId="12106CA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info.warning = 'Maximum iteration number reached.';</w:t>
      </w:r>
    </w:p>
    <w:p w14:paraId="252C7405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end</w:t>
      </w:r>
    </w:p>
    <w:p w14:paraId="2CB40D0D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2EC70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5B9BD5" w:sz="10" w:space="0"/>
              <w:left w:val="single" w:color="5B9BD5" w:sz="10" w:space="0"/>
              <w:bottom w:val="single" w:color="5B9BD5" w:sz="10" w:space="0"/>
              <w:right w:val="single" w:color="5B9BD5" w:sz="10" w:space="0"/>
            </w:tcBorders>
            <w:shd w:val="clear" w:color="auto" w:fill="EAF4FF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6142A66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5B9BD5"/>
                <w:sz w:val="21"/>
              </w:rPr>
              <w:t>我的实际程序预留区</w:t>
            </w:r>
          </w:p>
          <w:p w14:paraId="366877CD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你可以在这里粘贴自己的 MATLAB 主程序、不同初值的实验结果、迭代次数对比图和误差收敛曲线。建议至少记录：方法名称、初值或区间、容差、迭代次数、最终根、最终残差、是否收敛。</w:t>
            </w:r>
          </w:p>
        </w:tc>
      </w:tr>
    </w:tbl>
    <w:p w14:paraId="023001ED">
      <w:pPr>
        <w:rPr>
          <w:rFonts w:hint="eastAsia" w:ascii="方正楷体_GB2312" w:hAnsi="方正楷体_GB2312" w:eastAsia="方正楷体_GB2312" w:cs="方正楷体_GB2312"/>
        </w:rPr>
      </w:pPr>
    </w:p>
    <w:p w14:paraId="2B2E781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br w:type="page"/>
      </w:r>
    </w:p>
    <w:p w14:paraId="26E26758">
      <w:pPr>
        <w:pStyle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11 MATLAB 官方内置函数实现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69557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E69138" w:sz="10" w:space="0"/>
              <w:left w:val="single" w:color="E69138" w:sz="10" w:space="0"/>
              <w:bottom w:val="single" w:color="E69138" w:sz="10" w:space="0"/>
              <w:right w:val="single" w:color="E69138" w:sz="10" w:space="0"/>
            </w:tcBorders>
            <w:shd w:val="clear" w:color="auto" w:fill="FFF3D6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5947BD4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E69138"/>
                <w:sz w:val="21"/>
              </w:rPr>
              <w:t>工具箱提醒</w:t>
            </w:r>
          </w:p>
          <w:p w14:paraId="469A6F13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fzero 和 roots 属于 MATLAB 基础函数；fsolve、lsqnonlin、lsqcurvefit 通常需要 Optimization Toolbox；solve、vpasolve 需要 Symbolic Math Toolbox。</w:t>
            </w:r>
          </w:p>
        </w:tc>
      </w:tr>
    </w:tbl>
    <w:p w14:paraId="79243B85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2051"/>
        <w:gridCol w:w="2559"/>
        <w:gridCol w:w="2051"/>
        <w:gridCol w:w="2051"/>
      </w:tblGrid>
      <w:tr w14:paraId="75B90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8D76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函数</w:t>
            </w:r>
          </w:p>
        </w:tc>
        <w:tc>
          <w:tcPr>
            <w:tcW w:w="20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8194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主要用途</w:t>
            </w:r>
          </w:p>
        </w:tc>
        <w:tc>
          <w:tcPr>
            <w:tcW w:w="20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8086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常用调用</w:t>
            </w:r>
          </w:p>
        </w:tc>
        <w:tc>
          <w:tcPr>
            <w:tcW w:w="20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181A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输入</w:t>
            </w:r>
          </w:p>
        </w:tc>
        <w:tc>
          <w:tcPr>
            <w:tcW w:w="20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C2A5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输出</w:t>
            </w:r>
          </w:p>
        </w:tc>
      </w:tr>
      <w:tr w14:paraId="32DE1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CFC22A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fzero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4F3B3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一元非线性方程求根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8784BA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x=fzero(fun,x0) 或 x=fzero(fun,[a,b])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B8693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函数句柄；初值或变号区间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29EDC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根 x、函数值 fval、退出标志、迭代信息</w:t>
            </w:r>
          </w:p>
        </w:tc>
      </w:tr>
      <w:tr w14:paraId="16A5F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29289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roots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14D55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多项式全部根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9A7B8F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r=roots(p)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5FEDE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按降幂排列的多项式系数向量 p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9E3A3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全部根，可能为复数</w:t>
            </w:r>
          </w:p>
        </w:tc>
      </w:tr>
      <w:tr w14:paraId="717AD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94D05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fsolve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09D8C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非线性方程组 F(x)=0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B518B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x=fsolve(fun,x0,options)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1E33F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向量函数、初值、选项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C6DDA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解向量、残差、退出标志、输出信息</w:t>
            </w:r>
          </w:p>
        </w:tc>
      </w:tr>
      <w:tr w14:paraId="3B0E3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7C10E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lsqnonlin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BCF3B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非线性最小二乘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6FB30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x=lsqnonlin(fun,x0,lb,ub,options)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A2EFB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残差向量函数、初值、边界、选项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E11A6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最优参数、残差平方和、残差向量</w:t>
            </w:r>
          </w:p>
        </w:tc>
      </w:tr>
      <w:tr w14:paraId="207B8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58830E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lsqcurvefit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C7CF4F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曲线拟合型最小二乘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EBF6CF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x=lsqcurvefit(model,x0,xdata,ydata)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9AC57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模型函数、数据、初值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CA649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拟合参数、残差范数</w:t>
            </w:r>
          </w:p>
        </w:tc>
      </w:tr>
      <w:tr w14:paraId="328F4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5CB26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optimoptions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1661A3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设置优化器选项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921CA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options=optimoptions("fsolve",...)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794BB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算法、显示、容差、Jacobian选项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61825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options 结构</w:t>
            </w:r>
          </w:p>
        </w:tc>
      </w:tr>
      <w:tr w14:paraId="6D073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56AB6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solve/vpasolve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10BB5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符号或高精度数值求解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09840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sol=vpasolve(eq,x,x0)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689C9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符号方程、变量、初值/区间</w:t>
            </w:r>
          </w:p>
        </w:tc>
        <w:tc>
          <w:tcPr>
            <w:tcW w:w="205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E9949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符号或高精度解</w:t>
            </w:r>
          </w:p>
        </w:tc>
      </w:tr>
    </w:tbl>
    <w:p w14:paraId="206EA169">
      <w:pPr>
        <w:rPr>
          <w:rFonts w:hint="eastAsia" w:ascii="方正楷体_GB2312" w:hAnsi="方正楷体_GB2312" w:eastAsia="方正楷体_GB2312" w:cs="方正楷体_GB2312"/>
        </w:rPr>
      </w:pPr>
    </w:p>
    <w:p w14:paraId="10820249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C0504D"/>
        </w:rPr>
        <w:t>MATLAB代码｜fzero：求一元非线性方程</w:t>
      </w:r>
    </w:p>
    <w:p w14:paraId="2EFC7CA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fzero solves scalar nonlinear equations.</w:t>
      </w:r>
    </w:p>
    <w:p w14:paraId="6BCF08D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Example: x^3-x-1=0 on [1,2]</w:t>
      </w:r>
    </w:p>
    <w:p w14:paraId="6B31340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 = @(x) x.^3 - x - 1;</w:t>
      </w:r>
    </w:p>
    <w:p w14:paraId="7FEB8A8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[x, fval, exitflag, output] = fzero(f, [1, 2]);</w:t>
      </w:r>
    </w:p>
    <w:p w14:paraId="198F7C1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09D252B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fprintf('root = %.12f\n', x);</w:t>
      </w:r>
    </w:p>
    <w:p w14:paraId="03AF648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fprintf('residual = %.3e\n', fval);</w:t>
      </w:r>
    </w:p>
    <w:p w14:paraId="231F657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fprintf('iterations = %d\n', output.iterations);</w:t>
      </w:r>
    </w:p>
    <w:p w14:paraId="4004489C">
      <w:pPr>
        <w:rPr>
          <w:rFonts w:hint="eastAsia" w:ascii="方正楷体_GB2312" w:hAnsi="方正楷体_GB2312" w:eastAsia="方正楷体_GB2312" w:cs="方正楷体_GB2312"/>
        </w:rPr>
      </w:pPr>
    </w:p>
    <w:p w14:paraId="58B68617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C0504D"/>
        </w:rPr>
        <w:t>MATLAB代码｜roots：求多项式方程全部根</w:t>
      </w:r>
    </w:p>
    <w:p w14:paraId="0B4F5AF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roots solves polynomial equations with coefficients in descending powers.</w:t>
      </w:r>
    </w:p>
    <w:p w14:paraId="4CEB225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x^3 - x - 1 = 0 corresponds to p = [1 0 -1 -1].</w:t>
      </w:r>
    </w:p>
    <w:p w14:paraId="403CDFE5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p = [1 0 -1 -1];</w:t>
      </w:r>
    </w:p>
    <w:p w14:paraId="7216FEB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r = roots(p)</w:t>
      </w:r>
    </w:p>
    <w:p w14:paraId="21918F3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37B9BC6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Select the real root if needed.</w:t>
      </w:r>
    </w:p>
    <w:p w14:paraId="638BC5B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real_roots = r(abs(imag(r)) &lt; 1e-12);</w:t>
      </w:r>
    </w:p>
    <w:p w14:paraId="7A10E6F2">
      <w:pPr>
        <w:rPr>
          <w:rFonts w:hint="eastAsia" w:ascii="方正楷体_GB2312" w:hAnsi="方正楷体_GB2312" w:eastAsia="方正楷体_GB2312" w:cs="方正楷体_GB2312"/>
        </w:rPr>
      </w:pPr>
    </w:p>
    <w:p w14:paraId="4E553CF4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C0504D"/>
        </w:rPr>
        <w:t>MATLAB代码｜fsolve：求非线性方程组</w:t>
      </w:r>
    </w:p>
    <w:p w14:paraId="2346FEA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Requires Optimization Toolbox.</w:t>
      </w:r>
    </w:p>
    <w:p w14:paraId="07CD0535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fun = @(x) [x(1) + cos(x(2)) - 1;</w:t>
      </w:r>
    </w:p>
    <w:p w14:paraId="37D9FD3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   -sin(x(1)) + x(2) - 1];</w:t>
      </w:r>
    </w:p>
    <w:p w14:paraId="6C50B88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0A3E04CD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x0 = [-1; 1];</w:t>
      </w:r>
    </w:p>
    <w:p w14:paraId="5E9DD2A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options = optimoptions('fsolve', ...</w:t>
      </w:r>
    </w:p>
    <w:p w14:paraId="54F3F2C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'Display', 'iter', ...</w:t>
      </w:r>
    </w:p>
    <w:p w14:paraId="29ABB93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'FunctionTolerance', 1e-12, ...</w:t>
      </w:r>
    </w:p>
    <w:p w14:paraId="46B5D61A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'StepTolerance', 1e-12);</w:t>
      </w:r>
    </w:p>
    <w:p w14:paraId="0E50472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503EF4F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[x, fval, exitflag, output] = fsolve(fun, x0, options);</w:t>
      </w:r>
    </w:p>
    <w:p w14:paraId="67FF7D8B">
      <w:pPr>
        <w:rPr>
          <w:rFonts w:hint="eastAsia" w:ascii="方正楷体_GB2312" w:hAnsi="方正楷体_GB2312" w:eastAsia="方正楷体_GB2312" w:cs="方正楷体_GB2312"/>
        </w:rPr>
      </w:pPr>
    </w:p>
    <w:p w14:paraId="60596C2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C0504D"/>
        </w:rPr>
        <w:t>MATLAB代码｜fsolve：提供解析Jacobian</w:t>
      </w:r>
    </w:p>
    <w:p w14:paraId="67F3976E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If the Jacobian is known, provide it for better efficiency.</w:t>
      </w:r>
    </w:p>
    <w:p w14:paraId="0D15F99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funJ = @(x) deal( ...</w:t>
      </w:r>
    </w:p>
    <w:p w14:paraId="6243F53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[x(1) + cos(x(2)) - 1;</w:t>
      </w:r>
    </w:p>
    <w:p w14:paraId="188128F7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-sin(x(1)) + x(2) - 1], ...</w:t>
      </w:r>
    </w:p>
    <w:p w14:paraId="1AF1FCA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[1, -sin(x(2));</w:t>
      </w:r>
    </w:p>
    <w:p w14:paraId="6D62F95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-cos(x(1)), 1]);</w:t>
      </w:r>
    </w:p>
    <w:p w14:paraId="67AEB7F5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17556C49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options = optimoptions('fsolve', ...</w:t>
      </w:r>
    </w:p>
    <w:p w14:paraId="4272783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'Display', 'iter', ...</w:t>
      </w:r>
    </w:p>
    <w:p w14:paraId="25721DCB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'SpecifyObjectiveGradient', true);</w:t>
      </w:r>
    </w:p>
    <w:p w14:paraId="72C88C89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23A8384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[x, fval] = fsolve(funJ, [-1; 1], options);</w:t>
      </w:r>
    </w:p>
    <w:p w14:paraId="037AFAB0">
      <w:pPr>
        <w:rPr>
          <w:rFonts w:hint="eastAsia" w:ascii="方正楷体_GB2312" w:hAnsi="方正楷体_GB2312" w:eastAsia="方正楷体_GB2312" w:cs="方正楷体_GB2312"/>
        </w:rPr>
      </w:pPr>
    </w:p>
    <w:p w14:paraId="08CD4C8F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C0504D"/>
        </w:rPr>
        <w:t>MATLAB代码｜lsqnonlin：非线性最小二乘拟合</w:t>
      </w:r>
    </w:p>
    <w:p w14:paraId="4930B1F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Fit model y = a*exp(b*t) to data.</w:t>
      </w:r>
    </w:p>
    <w:p w14:paraId="72FAE82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Requires Optimization Toolbox.</w:t>
      </w:r>
    </w:p>
    <w:p w14:paraId="6B8A1F09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t = (0:0.5:5)';</w:t>
      </w:r>
    </w:p>
    <w:p w14:paraId="0B49E315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y = 2.0*exp(-0.7*t) + 0.02*randn(size(t));</w:t>
      </w:r>
    </w:p>
    <w:p w14:paraId="74440F7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699A042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residual = @(x) x(1)*exp(x(2)*t) - y;</w:t>
      </w:r>
    </w:p>
    <w:p w14:paraId="70494AC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x0 = [1; -1];</w:t>
      </w:r>
    </w:p>
    <w:p w14:paraId="6E90014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6863B4A8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options = optimoptions('lsqnonlin', 'Display', 'iter');</w:t>
      </w:r>
    </w:p>
    <w:p w14:paraId="772D3859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[x, resnorm, res] = lsqnonlin(residual, x0, [], [], options);</w:t>
      </w:r>
    </w:p>
    <w:p w14:paraId="25D0361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3FBD1512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fprintf('a = %.6f, b = %.6f\n', x(1), x(2));</w:t>
      </w:r>
    </w:p>
    <w:p w14:paraId="528D3F1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plot(t, y, 'o', t, x(1)*exp(x(2)*t), '-');</w:t>
      </w:r>
    </w:p>
    <w:p w14:paraId="39D9D68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legend('data','fitted curve'); grid on;</w:t>
      </w:r>
    </w:p>
    <w:p w14:paraId="4E2A24C1">
      <w:pPr>
        <w:rPr>
          <w:rFonts w:hint="eastAsia" w:ascii="方正楷体_GB2312" w:hAnsi="方正楷体_GB2312" w:eastAsia="方正楷体_GB2312" w:cs="方正楷体_GB2312"/>
        </w:rPr>
      </w:pPr>
    </w:p>
    <w:p w14:paraId="64BA2FA6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C0504D"/>
        </w:rPr>
        <w:t>MATLAB代码｜vpasolve：符号数值求解</w:t>
      </w:r>
    </w:p>
    <w:p w14:paraId="591A682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% Requires Symbolic Math Toolbox.</w:t>
      </w:r>
    </w:p>
    <w:p w14:paraId="719B7E8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syms x</w:t>
      </w:r>
    </w:p>
    <w:p w14:paraId="5746CFE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sol1 = vpasolve(x^3 - x - 1 == 0, x, [1, 2]);</w:t>
      </w:r>
    </w:p>
    <w:p w14:paraId="0576FF13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</w:p>
    <w:p w14:paraId="79E868BC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syms x1 x2</w:t>
      </w:r>
    </w:p>
    <w:p w14:paraId="1D2084C1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>sol2 = vpasolve([x1 + cos(x2) - 1 == 0, ...</w:t>
      </w:r>
    </w:p>
    <w:p w14:paraId="040E8616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         -sin(x1) + x2 - 1 == 0], ...</w:t>
      </w:r>
    </w:p>
    <w:p w14:paraId="796FC8AF">
      <w:pPr>
        <w:pStyle w:val="164"/>
        <w:shd w:val="clear" w:fill="F5F5F5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color w:val="222222"/>
          <w:sz w:val="16"/>
        </w:rPr>
        <w:t xml:space="preserve">                [x1, x2], [-1, 1]);</w:t>
      </w:r>
    </w:p>
    <w:p w14:paraId="212A6BB3">
      <w:pPr>
        <w:rPr>
          <w:rFonts w:hint="eastAsia" w:ascii="方正楷体_GB2312" w:hAnsi="方正楷体_GB2312" w:eastAsia="方正楷体_GB2312" w:cs="方正楷体_GB2312"/>
        </w:rPr>
      </w:pPr>
    </w:p>
    <w:p w14:paraId="4473C3D6">
      <w:pPr>
        <w:pStyle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12 本章方法总表与复习清单</w:t>
      </w:r>
    </w:p>
    <w:p w14:paraId="3E135839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12.1 方法总表</w:t>
      </w:r>
    </w:p>
    <w:tbl>
      <w:tblPr>
        <w:tblStyle w:val="33"/>
        <w:tblW w:w="107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2602"/>
        <w:gridCol w:w="1693"/>
        <w:gridCol w:w="2258"/>
        <w:gridCol w:w="2585"/>
      </w:tblGrid>
      <w:tr w14:paraId="57B8D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F5D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方法</w:t>
            </w:r>
          </w:p>
        </w:tc>
        <w:tc>
          <w:tcPr>
            <w:tcW w:w="26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086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基本格式</w:t>
            </w:r>
          </w:p>
        </w:tc>
        <w:tc>
          <w:tcPr>
            <w:tcW w:w="0" w:type="auto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DE0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收敛特点</w:t>
            </w:r>
          </w:p>
        </w:tc>
        <w:tc>
          <w:tcPr>
            <w:tcW w:w="0" w:type="auto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E40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优点</w:t>
            </w:r>
          </w:p>
        </w:tc>
        <w:tc>
          <w:tcPr>
            <w:tcW w:w="258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C40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8"/>
              </w:rPr>
              <w:t>缺点</w:t>
            </w:r>
          </w:p>
        </w:tc>
      </w:tr>
      <w:tr w14:paraId="56AA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B6B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二分法</w:t>
            </w:r>
          </w:p>
        </w:tc>
        <w:tc>
          <w:tcPr>
            <w:tcW w:w="26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665F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c=(a+b)/2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A817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线性收敛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3C07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稳定、误差界明确</w:t>
            </w:r>
          </w:p>
        </w:tc>
        <w:tc>
          <w:tcPr>
            <w:tcW w:w="25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8787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慢；要求变号区间</w:t>
            </w:r>
          </w:p>
        </w:tc>
      </w:tr>
      <w:tr w14:paraId="6A639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B1DF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不动点迭代</w:t>
            </w:r>
          </w:p>
        </w:tc>
        <w:tc>
          <w:tcPr>
            <w:tcW w:w="26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6811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k+1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=φ(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240F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取决于 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17"/>
                  <w:szCs w:val="22"/>
                  <w:lang w:val="en-US" w:bidi="ar-SA"/>
                </w:rPr>
                <m:t>|φ'|</m:t>
              </m:r>
            </m:oMath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C80C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形式灵活、易编程</w:t>
            </w:r>
          </w:p>
        </w:tc>
        <w:tc>
          <w:tcPr>
            <w:tcW w:w="25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8D8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φ 选不好会发散</w:t>
            </w:r>
          </w:p>
        </w:tc>
      </w:tr>
      <w:tr w14:paraId="66742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8BD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Aitken 加速</w:t>
            </w:r>
          </w:p>
        </w:tc>
        <w:tc>
          <w:tcPr>
            <w:tcW w:w="26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637F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−(Δ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)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/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Δ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AD71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加速线性收敛序列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B16D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不用导数</w:t>
            </w:r>
          </w:p>
        </w:tc>
        <w:tc>
          <w:tcPr>
            <w:tcW w:w="25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164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分母小会不稳定</w:t>
            </w:r>
          </w:p>
        </w:tc>
      </w:tr>
      <w:tr w14:paraId="6C75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25D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Steffensen</w:t>
            </w:r>
          </w:p>
        </w:tc>
        <w:tc>
          <w:tcPr>
            <w:tcW w:w="26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D8CC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x−(φ(x)−x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)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/(φ(φ(x))−2φ(x)+x)</m:t>
                </m:r>
              </m:oMath>
            </m:oMathPara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D319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常接近二次收敛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6C2D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不用显式导数</w:t>
            </w:r>
          </w:p>
        </w:tc>
        <w:tc>
          <w:tcPr>
            <w:tcW w:w="25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2BB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每步需两次 φ</w:t>
            </w:r>
          </w:p>
        </w:tc>
      </w:tr>
      <w:tr w14:paraId="7E621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D7B9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Newton 法</w:t>
            </w:r>
          </w:p>
        </w:tc>
        <w:tc>
          <w:tcPr>
            <w:tcW w:w="26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B8A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x−f/f\'</m:t>
                </m:r>
              </m:oMath>
            </m:oMathPara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8B64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单根附近二次收敛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5B7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速度快</w:t>
            </w:r>
          </w:p>
        </w:tc>
        <w:tc>
          <w:tcPr>
            <w:tcW w:w="25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74BA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需要导数；初值敏感</w:t>
            </w:r>
          </w:p>
        </w:tc>
      </w:tr>
      <w:tr w14:paraId="06DF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7426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Newton 下山法</w:t>
            </w:r>
          </w:p>
        </w:tc>
        <w:tc>
          <w:tcPr>
            <w:tcW w:w="26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E21C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x+λd</m:t>
                </m:r>
              </m:oMath>
            </m:oMathPara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B57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比 Newton 更稳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621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扩大收敛范围</w:t>
            </w:r>
          </w:p>
        </w:tc>
        <w:tc>
          <w:tcPr>
            <w:tcW w:w="25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A8D7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每步可能多次试探</w:t>
            </w:r>
          </w:p>
        </w:tc>
      </w:tr>
      <w:tr w14:paraId="3C199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FC59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割线法</w:t>
            </w:r>
          </w:p>
        </w:tc>
        <w:tc>
          <w:tcPr>
            <w:tcW w:w="26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723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k−1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)/(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k−1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6F65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超线性，约 1.618 阶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BAA3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不用导数</w:t>
            </w:r>
          </w:p>
        </w:tc>
        <w:tc>
          <w:tcPr>
            <w:tcW w:w="25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F400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需要两个初值</w:t>
            </w:r>
          </w:p>
        </w:tc>
      </w:tr>
      <w:tr w14:paraId="64901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8832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方程组 Newton</w:t>
            </w:r>
          </w:p>
        </w:tc>
        <w:tc>
          <w:tcPr>
            <w:tcW w:w="26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2AB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Js=−F</m:t>
                </m:r>
              </m:oMath>
            </m:oMathPara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9AE2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局部二次收敛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DEC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多元问题效率高</w:t>
            </w:r>
          </w:p>
        </w:tc>
        <w:tc>
          <w:tcPr>
            <w:tcW w:w="25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C5D8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每步要构造并求解 Jacobian 系统</w:t>
            </w:r>
          </w:p>
        </w:tc>
      </w:tr>
      <w:tr w14:paraId="48C9A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BDDA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拟 Newton</w:t>
            </w:r>
          </w:p>
        </w:tc>
        <w:tc>
          <w:tcPr>
            <w:tcW w:w="26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68F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s=−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73E4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通常超线性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EBA9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节省 Jacobian 计算</w:t>
            </w:r>
          </w:p>
        </w:tc>
        <w:tc>
          <w:tcPr>
            <w:tcW w:w="25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D5CC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实现和分析更复杂</w:t>
            </w:r>
          </w:p>
        </w:tc>
      </w:tr>
      <w:tr w14:paraId="2AD3D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243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Gauss-Newton/LM</w:t>
            </w:r>
          </w:p>
        </w:tc>
        <w:tc>
          <w:tcPr>
            <w:tcW w:w="26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1D56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J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T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J+μI)s=−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7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J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7"/>
                      </w:rPr>
                      <m:t>T</m:t>
                    </m:r>
                    <m:ctrlPr>
                      <w:rPr>
                        <w:rFonts w:ascii="Cambria Math" w:hAnsi="Cambria Math" w:eastAsia="方正楷体_GB2312"/>
                        <w:sz w:val="17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7"/>
                  </w:rPr>
                  <m:t>r</m:t>
                </m:r>
              </m:oMath>
            </m:oMathPara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2910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适合最小二乘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D8C1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拟合问题常用</w:t>
            </w:r>
          </w:p>
        </w:tc>
        <w:tc>
          <w:tcPr>
            <w:tcW w:w="25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8D1B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病态时需阻尼和尺度处理</w:t>
            </w:r>
          </w:p>
        </w:tc>
      </w:tr>
      <w:tr w14:paraId="1700D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612C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同伦法</w:t>
            </w:r>
          </w:p>
        </w:tc>
        <w:tc>
          <w:tcPr>
            <w:tcW w:w="26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4381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h(t,x)=0</w:t>
            </w:r>
          </w:p>
        </w:tc>
        <w:tc>
          <w:tcPr>
            <w:tcW w:w="16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3911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扩大初值范围</w:t>
            </w:r>
          </w:p>
        </w:tc>
        <w:tc>
          <w:tcPr>
            <w:tcW w:w="225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8BA8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从简单问题追踪到目标问题</w:t>
            </w:r>
          </w:p>
        </w:tc>
        <w:tc>
          <w:tcPr>
            <w:tcW w:w="25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3FCA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路径追踪复杂</w:t>
            </w:r>
          </w:p>
        </w:tc>
      </w:tr>
    </w:tbl>
    <w:p w14:paraId="6082BA46">
      <w:pPr>
        <w:rPr>
          <w:rFonts w:hint="eastAsia" w:ascii="方正楷体_GB2312" w:hAnsi="方正楷体_GB2312" w:eastAsia="方正楷体_GB2312" w:cs="方正楷体_GB2312"/>
        </w:rPr>
      </w:pPr>
    </w:p>
    <w:p w14:paraId="54536C01">
      <w:pPr>
        <w:pStyle w:val="4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12.2 复习清单</w:t>
      </w:r>
      <w:bookmarkStart w:id="0" w:name="_GoBack"/>
      <w:bookmarkEnd w:id="0"/>
    </w:p>
    <w:p w14:paraId="23AECD32">
      <w:pPr>
        <w:pStyle w:val="16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能说明为什么非线性方程求解需要迭代。</w:t>
      </w:r>
    </w:p>
    <w:p w14:paraId="1378004F">
      <w:pPr>
        <w:pStyle w:val="16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能用变号定理判断一元方程在区间内有根。</w:t>
      </w:r>
    </w:p>
    <w:p w14:paraId="7A6E22DF">
      <w:pPr>
        <w:pStyle w:val="16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能写出二分法、不动点迭代、Newton 法、割线法的迭代公式。</w:t>
      </w:r>
    </w:p>
    <w:p w14:paraId="3F1B0217">
      <w:pPr>
        <w:pStyle w:val="16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能解释压缩映射条件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2"/>
            <w:lang w:val="en-US" w:bidi="ar-SA"/>
          </w:rPr>
          <m:t xml:space="preserve"> |φ'(x)|≤L&lt;1</m:t>
        </m:r>
      </m:oMath>
      <w:r>
        <w:rPr>
          <w:rFonts w:hint="eastAsia" w:ascii="方正楷体_GB2312" w:hAnsi="方正楷体_GB2312" w:eastAsia="方正楷体_GB2312" w:cs="方正楷体_GB2312"/>
          <w:b w:val="0"/>
        </w:rPr>
        <w:t xml:space="preserve"> 的意义。</w:t>
      </w:r>
    </w:p>
    <w:p w14:paraId="14FD4905">
      <w:pPr>
        <w:pStyle w:val="16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能判断不同不动点格式的收敛性差异。</w:t>
      </w:r>
    </w:p>
    <w:p w14:paraId="4092AF91">
      <w:pPr>
        <w:pStyle w:val="16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能说明 Newton 法二次收敛的条件，以及重根导致收敛变慢的原因。</w:t>
      </w:r>
    </w:p>
    <w:p w14:paraId="7F78ACD3">
      <w:pPr>
        <w:pStyle w:val="16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能写出 Newton 下山法的步长选择思想。</w:t>
      </w:r>
    </w:p>
    <w:p w14:paraId="2D62EF34">
      <w:pPr>
        <w:pStyle w:val="16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能把方程组 Newton 法写成 J(x_k)s_k=-F(x_k)。</w:t>
      </w:r>
    </w:p>
    <w:p w14:paraId="33502D16">
      <w:pPr>
        <w:pStyle w:val="16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能区分 F(x)=0 与非线性最小二乘</w:t>
      </w:r>
      <m:oMath>
        <m:r>
          <m:rPr/>
          <w:rPr>
            <w:rFonts w:hint="default" w:ascii="Cambria Math" w:hAnsi="Cambria Math" w:eastAsia="方正楷体_GB2312"/>
            <w:sz w:val="21"/>
          </w:rPr>
          <m:t>min||r(x)|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|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</w:rPr>
        <w:t>。</w:t>
      </w:r>
    </w:p>
    <w:p w14:paraId="569B0554">
      <w:pPr>
        <w:pStyle w:val="16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</w:rPr>
        <w:t>能用 MATLAB 自编函数和官方函数求解一元方程、方程组和最小二乘问题。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5DE83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tcBorders>
              <w:top w:val="single" w:color="70AD47" w:sz="10" w:space="0"/>
              <w:left w:val="single" w:color="70AD47" w:sz="10" w:space="0"/>
              <w:bottom w:val="single" w:color="70AD47" w:sz="10" w:space="0"/>
              <w:right w:val="single" w:color="70AD47" w:sz="10" w:space="0"/>
            </w:tcBorders>
            <w:shd w:val="clear" w:color="auto" w:fill="EAF7EA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6B1EF88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70AD47"/>
                <w:sz w:val="21"/>
              </w:rPr>
              <w:t>一页式总结</w:t>
            </w:r>
          </w:p>
          <w:p w14:paraId="49072583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本章最重要的思想是“局部模型 + 迭代更新”。二分法用区间保证稳定；不动点迭代依赖压缩映射；Newton 法用切线线性化获得快速收敛；割线法用差商替代导数；方程组 Newton 法用 Jacobian 线性方程组更新；最小二乘问题把“求零点”推广为“最小化残差”；同伦法通过连续变形扩大可收敛的初值范围。</w:t>
            </w:r>
          </w:p>
        </w:tc>
      </w:tr>
    </w:tbl>
    <w:p w14:paraId="12E825FA">
      <w:pPr>
        <w:rPr>
          <w:rFonts w:hint="eastAsia" w:ascii="方正楷体_GB2312" w:hAnsi="方正楷体_GB2312" w:eastAsia="方正楷体_GB2312" w:cs="方正楷体_GB2312"/>
        </w:rPr>
      </w:pPr>
    </w:p>
    <w:sectPr>
      <w:headerReference r:id="rId5" w:type="default"/>
      <w:footerReference r:id="rId6" w:type="default"/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D5DCF0FC-A7E4-4E43-8487-7DE19B1A49E3}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2FE05C30-5055-460B-916B-FB7B409764AC}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Mono CJK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543D9615-A737-45B9-AC8A-024CA28F7320}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8D5494B6-CB6F-4348-8707-2B6CFEE4A87B}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5" w:fontKey="{62E9ECEB-FA64-4C42-B019-55660C18B8AC}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8B11B">
    <w:pPr>
      <w:pStyle w:val="24"/>
      <w:jc w:val="center"/>
    </w:pPr>
    <w:r>
      <w:rPr>
        <w:rFonts w:ascii="Noto Sans CJK SC" w:hAnsi="Noto Sans CJK SC" w:eastAsia="Noto Sans CJK SC"/>
        <w:b w:val="0"/>
        <w:color w:val="666666"/>
        <w:sz w:val="18"/>
      </w:rPr>
      <w:t>— 课程笔记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E0EFF">
    <w:pPr>
      <w:pStyle w:val="25"/>
      <w:jc w:val="center"/>
    </w:pPr>
    <w:r>
      <w:rPr>
        <w:rFonts w:ascii="Noto Sans CJK SC" w:hAnsi="Noto Sans CJK SC" w:eastAsia="Noto Sans CJK SC"/>
        <w:b w:val="0"/>
        <w:color w:val="666666"/>
        <w:sz w:val="18"/>
      </w:rPr>
      <w:t>现代数值计算｜第七章 非线性方程求解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1F65"/>
    <w:rsid w:val="00CB0664"/>
    <w:rsid w:val="00FC693F"/>
    <w:rsid w:val="04714B20"/>
    <w:rsid w:val="06023C82"/>
    <w:rsid w:val="069C6813"/>
    <w:rsid w:val="06B64A6C"/>
    <w:rsid w:val="06DF3FC3"/>
    <w:rsid w:val="09372B3D"/>
    <w:rsid w:val="0A484412"/>
    <w:rsid w:val="0BF277E3"/>
    <w:rsid w:val="0C0A7D34"/>
    <w:rsid w:val="0C4F1BEB"/>
    <w:rsid w:val="0C670CE3"/>
    <w:rsid w:val="0CEF2A86"/>
    <w:rsid w:val="0D63594E"/>
    <w:rsid w:val="0DB241E0"/>
    <w:rsid w:val="0E7D78A0"/>
    <w:rsid w:val="0F8C0A60"/>
    <w:rsid w:val="104E5594"/>
    <w:rsid w:val="10606175"/>
    <w:rsid w:val="10802373"/>
    <w:rsid w:val="119D6F55"/>
    <w:rsid w:val="123E4294"/>
    <w:rsid w:val="13315BA7"/>
    <w:rsid w:val="13C92283"/>
    <w:rsid w:val="14AB2494"/>
    <w:rsid w:val="14C70602"/>
    <w:rsid w:val="15655021"/>
    <w:rsid w:val="16BF796D"/>
    <w:rsid w:val="16E8367D"/>
    <w:rsid w:val="17400AAE"/>
    <w:rsid w:val="18C15C1F"/>
    <w:rsid w:val="196B16E7"/>
    <w:rsid w:val="198F1879"/>
    <w:rsid w:val="1C0D5F06"/>
    <w:rsid w:val="1DFE0D7B"/>
    <w:rsid w:val="1FFB7C68"/>
    <w:rsid w:val="20D65FDF"/>
    <w:rsid w:val="20DD111C"/>
    <w:rsid w:val="22026C30"/>
    <w:rsid w:val="2270087B"/>
    <w:rsid w:val="22C500B9"/>
    <w:rsid w:val="23103EFD"/>
    <w:rsid w:val="233D5EA2"/>
    <w:rsid w:val="23812232"/>
    <w:rsid w:val="23E7405F"/>
    <w:rsid w:val="25421E95"/>
    <w:rsid w:val="259F2E44"/>
    <w:rsid w:val="25DF5936"/>
    <w:rsid w:val="26320A21"/>
    <w:rsid w:val="26B446CD"/>
    <w:rsid w:val="275E288B"/>
    <w:rsid w:val="27FE6547"/>
    <w:rsid w:val="298A5BB9"/>
    <w:rsid w:val="2B195446"/>
    <w:rsid w:val="2B400742"/>
    <w:rsid w:val="2B9B40AD"/>
    <w:rsid w:val="2BEC2B5B"/>
    <w:rsid w:val="2C2045B2"/>
    <w:rsid w:val="2CCB2770"/>
    <w:rsid w:val="2D355E3C"/>
    <w:rsid w:val="2D4654A3"/>
    <w:rsid w:val="2D8748E9"/>
    <w:rsid w:val="2DAB1B97"/>
    <w:rsid w:val="2E4865B6"/>
    <w:rsid w:val="2E911F29"/>
    <w:rsid w:val="2EAE6E61"/>
    <w:rsid w:val="2EC50E19"/>
    <w:rsid w:val="30782C0F"/>
    <w:rsid w:val="33ED121E"/>
    <w:rsid w:val="350723C1"/>
    <w:rsid w:val="353A4937"/>
    <w:rsid w:val="364F61C0"/>
    <w:rsid w:val="37C30C14"/>
    <w:rsid w:val="37CD3F9D"/>
    <w:rsid w:val="3A555D6F"/>
    <w:rsid w:val="3B8B3E2A"/>
    <w:rsid w:val="3C81109D"/>
    <w:rsid w:val="3DB17760"/>
    <w:rsid w:val="3E927592"/>
    <w:rsid w:val="3EE15E23"/>
    <w:rsid w:val="41265D6F"/>
    <w:rsid w:val="422229DB"/>
    <w:rsid w:val="4436276D"/>
    <w:rsid w:val="443A04B0"/>
    <w:rsid w:val="44AB6CB7"/>
    <w:rsid w:val="456C0661"/>
    <w:rsid w:val="45DB537A"/>
    <w:rsid w:val="46333408"/>
    <w:rsid w:val="473C62ED"/>
    <w:rsid w:val="47A0687C"/>
    <w:rsid w:val="47FB61A8"/>
    <w:rsid w:val="480F163E"/>
    <w:rsid w:val="48483FF3"/>
    <w:rsid w:val="496D09DF"/>
    <w:rsid w:val="4A69564B"/>
    <w:rsid w:val="4B49547C"/>
    <w:rsid w:val="4D9C7AE5"/>
    <w:rsid w:val="4DD21759"/>
    <w:rsid w:val="4DF60D20"/>
    <w:rsid w:val="4E65437B"/>
    <w:rsid w:val="4E7A03FC"/>
    <w:rsid w:val="4F381A8F"/>
    <w:rsid w:val="501716A5"/>
    <w:rsid w:val="50F814D6"/>
    <w:rsid w:val="5183249D"/>
    <w:rsid w:val="52173BDE"/>
    <w:rsid w:val="52796647"/>
    <w:rsid w:val="57E73733"/>
    <w:rsid w:val="59350DEE"/>
    <w:rsid w:val="5A2A6479"/>
    <w:rsid w:val="5A6307F6"/>
    <w:rsid w:val="5B0B62AA"/>
    <w:rsid w:val="5B751975"/>
    <w:rsid w:val="5BEC60DC"/>
    <w:rsid w:val="5C4708E2"/>
    <w:rsid w:val="5E0C02C8"/>
    <w:rsid w:val="5F3B6A32"/>
    <w:rsid w:val="5FA40A7B"/>
    <w:rsid w:val="60011A2A"/>
    <w:rsid w:val="608508AD"/>
    <w:rsid w:val="60A056E7"/>
    <w:rsid w:val="618E08DE"/>
    <w:rsid w:val="623B7475"/>
    <w:rsid w:val="64D15E6F"/>
    <w:rsid w:val="65930D0A"/>
    <w:rsid w:val="66087072"/>
    <w:rsid w:val="679A4C3E"/>
    <w:rsid w:val="688E20AC"/>
    <w:rsid w:val="69EA4DEB"/>
    <w:rsid w:val="6A582B8E"/>
    <w:rsid w:val="6AC36259"/>
    <w:rsid w:val="6B4750DC"/>
    <w:rsid w:val="6B96396E"/>
    <w:rsid w:val="6C9D2ADA"/>
    <w:rsid w:val="6DDF3EE6"/>
    <w:rsid w:val="6DEA65E3"/>
    <w:rsid w:val="6F3516F0"/>
    <w:rsid w:val="6F416A7B"/>
    <w:rsid w:val="70585696"/>
    <w:rsid w:val="71202A4F"/>
    <w:rsid w:val="72A252EE"/>
    <w:rsid w:val="734B4066"/>
    <w:rsid w:val="75F96FD3"/>
    <w:rsid w:val="761E4C8C"/>
    <w:rsid w:val="764D19B8"/>
    <w:rsid w:val="76B82F83"/>
    <w:rsid w:val="779276DF"/>
    <w:rsid w:val="77C1415C"/>
    <w:rsid w:val="784F0E28"/>
    <w:rsid w:val="79FF6B82"/>
    <w:rsid w:val="7BE95D3C"/>
    <w:rsid w:val="7D0C1CE2"/>
    <w:rsid w:val="7D40373A"/>
    <w:rsid w:val="7FF3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3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6B63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7030A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0" w:after="0" w:line="240" w:lineRule="auto"/>
    </w:pPr>
    <w:rPr>
      <w:rFonts w:ascii="Consolas" w:hAnsi="Consolas" w:eastAsia="Noto Sans Mono CJK SC" w:cstheme="minorBidi"/>
      <w:sz w:val="17"/>
      <w:szCs w:val="22"/>
      <w:lang w:val="en-US" w:eastAsia="en-US" w:bidi="ar-SA"/>
    </w:rPr>
  </w:style>
  <w:style w:type="paragraph" w:customStyle="1" w:styleId="165">
    <w:name w:val="FormulaText"/>
    <w:uiPriority w:val="0"/>
    <w:pPr>
      <w:spacing w:after="40" w:line="276" w:lineRule="auto"/>
      <w:ind w:left="227"/>
    </w:pPr>
    <w:rPr>
      <w:rFonts w:ascii="Consolas" w:hAnsi="Consolas" w:eastAsia="Noto Sans Mono CJK SC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1229</Words>
  <Characters>1737</Characters>
  <Lines>0</Lines>
  <Paragraphs>0</Paragraphs>
  <TotalTime>0</TotalTime>
  <ScaleCrop>false</ScaleCrop>
  <LinksUpToDate>false</LinksUpToDate>
  <CharactersWithSpaces>1831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</cp:lastModifiedBy>
  <dcterms:modified xsi:type="dcterms:W3CDTF">2026-05-30T11:45:53Z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eyJoZGlkIjoiMzEwNTM5NzYwMDRjMzkwZTVkZjY2ODkwMGIxNGU0OTUiLCJ1c2VySWQiOiI0OTQzMTgwNDgifQ==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9D17CEC89B944393A9144B042563523F_12</vt:lpwstr>
  </property>
</Properties>
</file>